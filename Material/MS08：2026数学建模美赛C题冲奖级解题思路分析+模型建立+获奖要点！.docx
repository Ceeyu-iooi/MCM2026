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after="120" w:line="240" w:lineRule="auto"/>
      </w:pPr>
      <w:r>
        <w:rPr>
          <w:rFonts w:ascii="黑体" w:hAnsi="黑体" w:eastAsia="黑体"/>
          <w:b/>
          <w:i w:val="0"/>
          <w:color w:val="000000"/>
          <w:sz w:val="36"/>
        </w:rPr>
        <w:t xml:space="preserve">2026 MCM Problem C </w:t>
      </w:r>
      <w:r>
        <w:rPr>
          <w:rFonts w:ascii="Segoe UI Emoji" w:hAnsi="Segoe UI Emoji" w:eastAsia="黑体"/>
          <w:b/>
          <w:i w:val="0"/>
          <w:color w:val="000000"/>
          <w:sz w:val="36"/>
        </w:rPr>
        <w:t>模型原理</w:t>
      </w:r>
    </w:p>
    <w:p>
      <w:pPr>
        <w:spacing w:line="240" w:lineRule="auto"/>
      </w:pPr>
    </w:p>
    <w:p>
      <w:pPr>
        <w:pStyle w:val="3"/>
        <w:spacing w:after="120" w:line="240" w:lineRule="auto"/>
        <w:rPr>
          <w:rFonts w:hint="eastAsia" w:eastAsia="黑体"/>
          <w:lang w:eastAsia="zh-CN"/>
        </w:rPr>
      </w:pPr>
      <w:r>
        <w:rPr>
          <w:rFonts w:ascii="Segoe UI Emoji" w:hAnsi="Segoe UI Emoji" w:eastAsia="黑体"/>
          <w:b/>
          <w:i w:val="0"/>
          <w:color w:val="000000"/>
          <w:sz w:val="32"/>
        </w:rPr>
        <w:t>一、</w:t>
      </w:r>
      <w:r>
        <w:rPr>
          <w:rFonts w:hint="eastAsia" w:ascii="Segoe UI Emoji" w:hAnsi="Segoe UI Emoji" w:eastAsia="黑体"/>
          <w:b/>
          <w:i w:val="0"/>
          <w:color w:val="000000"/>
          <w:sz w:val="32"/>
          <w:lang w:val="en-US" w:eastAsia="zh-CN"/>
        </w:rPr>
        <w:t>问题一</w:t>
      </w:r>
      <w:r>
        <w:rPr>
          <w:rFonts w:ascii="Segoe UI Emoji" w:hAnsi="Segoe UI Emoji" w:eastAsia="黑体"/>
          <w:b/>
          <w:i w:val="0"/>
          <w:color w:val="000000"/>
          <w:sz w:val="32"/>
        </w:rPr>
        <w:t>：粉丝投票估算模型</w:t>
      </w:r>
      <w:r>
        <w:rPr>
          <w:rFonts w:ascii="黑体" w:hAnsi="黑体" w:eastAsia="黑体"/>
          <w:b/>
          <w:i w:val="0"/>
          <w:color w:val="000000"/>
          <w:sz w:val="32"/>
        </w:rPr>
        <w:t>——</w:t>
      </w:r>
      <w:r>
        <w:rPr>
          <w:rFonts w:ascii="Segoe UI Emoji" w:hAnsi="Segoe UI Emoji" w:eastAsia="黑体"/>
          <w:b/>
          <w:i w:val="0"/>
          <w:color w:val="0000FF"/>
          <w:sz w:val="32"/>
        </w:rPr>
        <w:t>分层贝叶斯</w:t>
      </w:r>
      <w:r>
        <w:rPr>
          <w:rFonts w:ascii="Segoe UI Emoji" w:hAnsi="Segoe UI Emoji" w:eastAsia="黑体"/>
          <w:b/>
          <w:i w:val="0"/>
          <w:color w:val="000000"/>
          <w:sz w:val="32"/>
        </w:rPr>
        <w:t>约束优化模型</w:t>
      </w:r>
      <w:r>
        <w:rPr>
          <w:rFonts w:hint="eastAsia" w:ascii="Segoe UI Emoji" w:hAnsi="Segoe UI Emoji" w:eastAsia="黑体"/>
          <w:b/>
          <w:i w:val="0"/>
          <w:color w:val="000000"/>
          <w:sz w:val="32"/>
          <w:lang w:eastAsia="zh-CN"/>
        </w:rPr>
        <w:t>（</w:t>
      </w:r>
      <w:r>
        <w:rPr>
          <w:rFonts w:hint="eastAsia" w:ascii="Segoe UI Emoji" w:hAnsi="Segoe UI Emoji" w:eastAsia="黑体"/>
          <w:b/>
          <w:i w:val="0"/>
          <w:color w:val="000000"/>
          <w:sz w:val="32"/>
          <w:lang w:val="en-US" w:eastAsia="zh-CN"/>
        </w:rPr>
        <w:t>粉丝规模数变化</w:t>
      </w:r>
      <w:r>
        <w:rPr>
          <w:rFonts w:hint="eastAsia" w:ascii="Segoe UI Emoji" w:hAnsi="Segoe UI Emoji" w:eastAsia="黑体"/>
          <w:b/>
          <w:i w:val="0"/>
          <w:color w:val="000000"/>
          <w:sz w:val="32"/>
          <w:lang w:eastAsia="zh-CN"/>
        </w:rPr>
        <w:t>）</w:t>
      </w:r>
    </w:p>
    <w:p>
      <w:pPr>
        <w:spacing w:line="240" w:lineRule="auto"/>
      </w:pPr>
    </w:p>
    <w:p>
      <w:pPr>
        <w:spacing w:line="240" w:lineRule="auto"/>
        <w:jc w:val="left"/>
      </w:pPr>
      <w:r>
        <w:rPr>
          <w:rFonts w:ascii="Segoe UI Emoji" w:hAnsi="Segoe UI Emoji" w:eastAsia="宋体"/>
          <w:b w:val="0"/>
          <w:i w:val="0"/>
          <w:sz w:val="24"/>
        </w:rPr>
        <w:t>模型基于</w:t>
      </w:r>
      <w:r>
        <w:rPr>
          <w:rFonts w:ascii="宋体" w:hAnsi="宋体" w:eastAsia="宋体"/>
          <w:b w:val="0"/>
          <w:i w:val="0"/>
          <w:sz w:val="24"/>
        </w:rPr>
        <w:t>“</w:t>
      </w:r>
      <w:r>
        <w:rPr>
          <w:rFonts w:ascii="Segoe UI Emoji" w:hAnsi="Segoe UI Emoji" w:eastAsia="宋体"/>
          <w:b w:val="0"/>
          <w:i w:val="0"/>
          <w:sz w:val="24"/>
        </w:rPr>
        <w:t>淘汰结果由组合得分最低决定</w:t>
      </w:r>
      <w:r>
        <w:rPr>
          <w:rFonts w:ascii="宋体" w:hAnsi="宋体" w:eastAsia="宋体"/>
          <w:b w:val="0"/>
          <w:i w:val="0"/>
          <w:sz w:val="24"/>
        </w:rPr>
        <w:t>”</w:t>
      </w:r>
      <w:r>
        <w:rPr>
          <w:rFonts w:ascii="Segoe UI Emoji" w:hAnsi="Segoe UI Emoji" w:eastAsia="宋体"/>
          <w:b w:val="0"/>
          <w:i w:val="0"/>
          <w:sz w:val="24"/>
        </w:rPr>
        <w:t>的核心规则，采用分层贝叶斯框架整合多维度先验信息（如赛季投票规模差异、选手特征偏好），通过约束优化确保估算结果与实际淘汰</w:t>
      </w:r>
      <w:r>
        <w:rPr>
          <w:rFonts w:ascii="宋体" w:hAnsi="宋体" w:eastAsia="宋体"/>
          <w:b w:val="0"/>
          <w:i w:val="0"/>
          <w:sz w:val="24"/>
        </w:rPr>
        <w:t>/</w:t>
      </w:r>
      <w:r>
        <w:rPr>
          <w:rFonts w:ascii="Segoe UI Emoji" w:hAnsi="Segoe UI Emoji" w:eastAsia="宋体"/>
          <w:b w:val="0"/>
          <w:i w:val="0"/>
          <w:sz w:val="24"/>
        </w:rPr>
        <w:t>排名一致。分层结构适配</w:t>
      </w:r>
      <w:r>
        <w:rPr>
          <w:rFonts w:ascii="宋体" w:hAnsi="宋体" w:eastAsia="宋体"/>
          <w:b w:val="0"/>
          <w:i w:val="0"/>
          <w:sz w:val="24"/>
        </w:rPr>
        <w:t>“</w:t>
      </w:r>
      <w:r>
        <w:rPr>
          <w:rFonts w:ascii="Segoe UI Emoji" w:hAnsi="Segoe UI Emoji" w:eastAsia="宋体"/>
          <w:b w:val="0"/>
          <w:i w:val="0"/>
          <w:color w:val="0000FF"/>
          <w:sz w:val="24"/>
        </w:rPr>
        <w:t>赛季</w:t>
      </w:r>
      <w:r>
        <w:rPr>
          <w:rFonts w:ascii="宋体" w:hAnsi="宋体" w:eastAsia="宋体"/>
          <w:b w:val="0"/>
          <w:i w:val="0"/>
          <w:color w:val="0000FF"/>
          <w:sz w:val="24"/>
        </w:rPr>
        <w:t>→</w:t>
      </w:r>
      <w:r>
        <w:rPr>
          <w:rFonts w:ascii="Segoe UI Emoji" w:hAnsi="Segoe UI Emoji" w:eastAsia="宋体"/>
          <w:b w:val="0"/>
          <w:i w:val="0"/>
          <w:color w:val="0000FF"/>
          <w:sz w:val="24"/>
        </w:rPr>
        <w:t>周次</w:t>
      </w:r>
      <w:r>
        <w:rPr>
          <w:rFonts w:ascii="宋体" w:hAnsi="宋体" w:eastAsia="宋体"/>
          <w:b w:val="0"/>
          <w:i w:val="0"/>
          <w:color w:val="0000FF"/>
          <w:sz w:val="24"/>
        </w:rPr>
        <w:t>→</w:t>
      </w:r>
      <w:r>
        <w:rPr>
          <w:rFonts w:ascii="Segoe UI Emoji" w:hAnsi="Segoe UI Emoji" w:eastAsia="宋体"/>
          <w:b w:val="0"/>
          <w:i w:val="0"/>
          <w:color w:val="0000FF"/>
          <w:sz w:val="24"/>
        </w:rPr>
        <w:t>选手</w:t>
      </w:r>
      <w:r>
        <w:rPr>
          <w:rFonts w:ascii="宋体" w:hAnsi="宋体" w:eastAsia="宋体"/>
          <w:b w:val="0"/>
          <w:i w:val="0"/>
          <w:sz w:val="24"/>
        </w:rPr>
        <w:t>”</w:t>
      </w:r>
      <w:r>
        <w:rPr>
          <w:rFonts w:ascii="Segoe UI Emoji" w:hAnsi="Segoe UI Emoji" w:eastAsia="宋体"/>
          <w:b w:val="0"/>
          <w:i w:val="0"/>
          <w:sz w:val="24"/>
        </w:rPr>
        <w:t>的三级数据特征，贝叶斯推断通过观测数据（评委得分、淘汰结果）更新先验分布，输出后验概率分布以量化估算不确定性；约束条件则强制估算的粉丝投票满足</w:t>
      </w:r>
      <w:r>
        <w:rPr>
          <w:rFonts w:ascii="宋体" w:hAnsi="宋体" w:eastAsia="宋体"/>
          <w:b w:val="0"/>
          <w:i w:val="0"/>
          <w:sz w:val="24"/>
        </w:rPr>
        <w:t>“</w:t>
      </w:r>
      <w:r>
        <w:rPr>
          <w:rFonts w:ascii="Segoe UI Emoji" w:hAnsi="Segoe UI Emoji" w:eastAsia="宋体"/>
          <w:b w:val="0"/>
          <w:i w:val="0"/>
          <w:sz w:val="24"/>
        </w:rPr>
        <w:t>淘汰选手组合得分</w:t>
      </w:r>
      <w:r>
        <w:rPr>
          <w:rFonts w:ascii="宋体" w:hAnsi="宋体" w:eastAsia="宋体"/>
          <w:b w:val="0"/>
          <w:i w:val="0"/>
          <w:sz w:val="24"/>
        </w:rPr>
        <w:t>≤</w:t>
      </w:r>
      <w:r>
        <w:rPr>
          <w:rFonts w:ascii="Segoe UI Emoji" w:hAnsi="Segoe UI Emoji" w:eastAsia="宋体"/>
          <w:b w:val="0"/>
          <w:i w:val="0"/>
          <w:sz w:val="24"/>
        </w:rPr>
        <w:t>所有在赛选手</w:t>
      </w:r>
      <w:r>
        <w:rPr>
          <w:rFonts w:ascii="宋体" w:hAnsi="宋体" w:eastAsia="宋体"/>
          <w:b w:val="0"/>
          <w:i w:val="0"/>
          <w:sz w:val="24"/>
        </w:rPr>
        <w:t>”</w:t>
      </w:r>
      <w:r>
        <w:rPr>
          <w:rFonts w:ascii="Segoe UI Emoji" w:hAnsi="Segoe UI Emoji" w:eastAsia="宋体"/>
          <w:b w:val="0"/>
          <w:i w:val="0"/>
          <w:sz w:val="24"/>
        </w:rPr>
        <w:t>，确保结果合理性。</w:t>
      </w:r>
    </w:p>
    <w:p>
      <w:pPr>
        <w:spacing w:line="240" w:lineRule="auto"/>
      </w:pPr>
    </w:p>
    <w:p>
      <w:pPr>
        <w:pStyle w:val="5"/>
        <w:spacing w:after="120" w:line="240" w:lineRule="auto"/>
      </w:pPr>
      <w:r>
        <w:rPr>
          <w:rFonts w:ascii="宋体" w:hAnsi="宋体" w:eastAsia="宋体"/>
          <w:b/>
          <w:i w:val="0"/>
          <w:color w:val="000000"/>
          <w:sz w:val="24"/>
        </w:rPr>
        <w:t xml:space="preserve">1. </w:t>
      </w:r>
      <w:r>
        <w:rPr>
          <w:rFonts w:ascii="Segoe UI Emoji" w:hAnsi="Segoe UI Emoji" w:eastAsia="宋体"/>
          <w:b/>
          <w:i w:val="0"/>
          <w:color w:val="000000"/>
          <w:sz w:val="24"/>
        </w:rPr>
        <w:t>分层先验分布</w:t>
      </w:r>
    </w:p>
    <w:p>
      <w:pPr>
        <w:spacing w:line="240" w:lineRule="auto"/>
      </w:pPr>
    </w:p>
    <w:p>
      <w:pPr>
        <w:pStyle w:val="16"/>
        <w:spacing w:line="240" w:lineRule="auto"/>
      </w:pPr>
      <w:r>
        <w:rPr>
          <w:rFonts w:ascii="Segoe UI Emoji" w:hAnsi="Segoe UI Emoji" w:eastAsia="宋体"/>
          <w:b w:val="0"/>
          <w:i w:val="0"/>
          <w:sz w:val="24"/>
        </w:rPr>
        <w:t>赛季层投票基数（控制不同赛季粉丝规模差异）：</w:t>
      </w:r>
    </w:p>
    <w:p>
      <w:pPr>
        <w:spacing w:line="240" w:lineRule="auto"/>
        <w:jc w:val="left"/>
      </w:pPr>
      <m:oMathPara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w:rPr>
                  <w:sz w:val="24"/>
                  <w:szCs w:val="24"/>
                </w:rPr>
                <m:t>α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w:rPr>
                  <w:sz w:val="24"/>
                  <w:szCs w:val="24"/>
                </w:rPr>
                <m:t>s</m:t>
              </m:r>
              <m:ctrlPr>
                <w:rPr>
                  <w:sz w:val="24"/>
                  <w:szCs w:val="24"/>
                </w:rPr>
              </m:ctrlPr>
            </m:sub>
          </m:sSub>
          <m:r>
            <w:rPr>
              <w:sz w:val="24"/>
              <w:szCs w:val="24"/>
            </w:rPr>
            <m:t>∼Normal</m:t>
          </m:r>
          <m:d>
            <m:dPr>
              <m:ctrlPr>
                <w:rPr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μ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w:rPr>
                      <w:sz w:val="24"/>
                      <w:szCs w:val="24"/>
                    </w:rPr>
                    <m:t>α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,</m:t>
              </m:r>
              <m:sSubSup>
                <m:sSubSupPr>
                  <m:ctrlPr>
                    <w:rPr>
                      <w:sz w:val="24"/>
                      <w:szCs w:val="24"/>
                    </w:rPr>
                  </m:ctrlPr>
                </m:sSubSupPr>
                <m:e>
                  <m:r>
                    <w:rPr>
                      <w:sz w:val="24"/>
                      <w:szCs w:val="24"/>
                    </w:rPr>
                    <m:t>σ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w:rPr>
                      <w:sz w:val="24"/>
                      <w:szCs w:val="24"/>
                    </w:rPr>
                    <m:t>α</m:t>
                  </m:r>
                  <m:ctrlPr>
                    <w:rPr>
                      <w:sz w:val="24"/>
                      <w:szCs w:val="24"/>
                    </w:rPr>
                  </m:ctrlPr>
                </m:sub>
                <m:sup>
                  <m:r>
                    <w:rPr>
                      <w:sz w:val="24"/>
                      <w:szCs w:val="24"/>
                    </w:rPr>
                    <m:t>2</m:t>
                  </m:r>
                  <m:ctrlPr>
                    <w:rPr>
                      <w:sz w:val="24"/>
                      <w:szCs w:val="24"/>
                    </w:rPr>
                  </m:ctrlPr>
                </m:sup>
              </m:sSubSup>
              <m:ctrlPr>
                <w:rPr>
                  <w:sz w:val="24"/>
                  <w:szCs w:val="24"/>
                </w:rPr>
              </m:ctrlPr>
            </m:e>
          </m:d>
          <m:r>
            <m:rPr>
              <m:nor/>
              <m:sty m:val="p"/>
            </m:rPr>
            <w:rPr>
              <w:sz w:val="24"/>
              <w:szCs w:val="24"/>
            </w:rPr>
            <m:t>,</m:t>
          </m:r>
          <m:r>
            <w:rPr>
              <w:sz w:val="24"/>
              <w:szCs w:val="24"/>
            </w:rPr>
            <m:t> s∈{1</m:t>
          </m:r>
          <m:r>
            <m:rPr>
              <m:nor/>
              <m:sty m:val="p"/>
            </m:rPr>
            <w:rPr>
              <w:sz w:val="24"/>
              <w:szCs w:val="24"/>
            </w:rPr>
            <m:t>,</m:t>
          </m:r>
          <m:r>
            <w:rPr>
              <w:sz w:val="24"/>
              <w:szCs w:val="24"/>
            </w:rPr>
            <m:t>2</m:t>
          </m:r>
          <m:r>
            <m:rPr>
              <m:nor/>
              <m:sty m:val="p"/>
            </m:rPr>
            <w:rPr>
              <w:sz w:val="24"/>
              <w:szCs w:val="24"/>
            </w:rPr>
            <m:t>,...,</m:t>
          </m:r>
          <m:r>
            <w:rPr>
              <w:sz w:val="24"/>
              <w:szCs w:val="24"/>
            </w:rPr>
            <m:t>34}</m:t>
          </m:r>
        </m:oMath>
      </m:oMathPara>
    </w:p>
    <w:p>
      <w:pPr>
        <w:spacing w:line="240" w:lineRule="auto"/>
        <w:jc w:val="left"/>
      </w:pPr>
      <w:r>
        <w:rPr>
          <w:rFonts w:ascii="Segoe UI Emoji" w:hAnsi="Segoe UI Emoji" w:eastAsia="宋体"/>
          <w:b w:val="0"/>
          <w:i w:val="0"/>
          <w:sz w:val="24"/>
        </w:rPr>
        <w:t>其中，</w:t>
      </w:r>
      <w:r>
        <w:rPr>
          <w:rFonts w:ascii="宋体" w:hAnsi="宋体" w:eastAsia="宋体"/>
          <w:b w:val="0"/>
          <w:i w:val="0"/>
          <w:sz w:val="24"/>
        </w:rPr>
        <w:t xml:space="preserve">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α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w:rPr>
                    <w:sz w:val="24"/>
                    <w:szCs w:val="24"/>
                  </w:rPr>
                  <m:t>s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 </w:t>
      </w:r>
      <w:r>
        <w:rPr>
          <w:rFonts w:ascii="Segoe UI Emoji" w:hAnsi="Segoe UI Emoji" w:eastAsia="宋体"/>
          <w:b w:val="0"/>
          <w:i w:val="0"/>
          <w:sz w:val="24"/>
        </w:rPr>
        <w:t>为赛季</w:t>
      </w:r>
      <w:r>
        <w:rPr>
          <w:rFonts w:ascii="宋体" w:hAnsi="宋体" w:eastAsia="宋体"/>
          <w:b w:val="0"/>
          <w:i w:val="0"/>
          <w:sz w:val="24"/>
        </w:rPr>
        <w:t xml:space="preserve">  s  </w:t>
      </w:r>
      <w:r>
        <w:rPr>
          <w:rFonts w:ascii="Segoe UI Emoji" w:hAnsi="Segoe UI Emoji" w:eastAsia="宋体"/>
          <w:b w:val="0"/>
          <w:i w:val="0"/>
          <w:sz w:val="24"/>
        </w:rPr>
        <w:t>的投票基数，</w:t>
      </w:r>
      <w:r>
        <w:rPr>
          <w:rFonts w:ascii="宋体" w:hAnsi="宋体" w:eastAsia="宋体"/>
          <w:b w:val="0"/>
          <w:i w:val="0"/>
          <w:sz w:val="24"/>
        </w:rPr>
        <w:t xml:space="preserve">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μ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w:rPr>
                    <w:sz w:val="24"/>
                    <w:szCs w:val="24"/>
                  </w:rPr>
                  <m:t>α</m:t>
                </m:r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=10</m:t>
            </m:r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</w:t>
      </w:r>
      <w:r>
        <w:rPr>
          <w:rFonts w:ascii="Segoe UI Emoji" w:hAnsi="Segoe UI Emoji" w:eastAsia="宋体"/>
          <w:b w:val="0"/>
          <w:i w:val="0"/>
          <w:sz w:val="24"/>
        </w:rPr>
        <w:t>（经验均值），</w:t>
      </w:r>
      <w:r>
        <w:rPr>
          <w:rFonts w:ascii="宋体" w:hAnsi="宋体" w:eastAsia="宋体"/>
          <w:b w:val="0"/>
          <w:i w:val="0"/>
          <w:sz w:val="24"/>
        </w:rPr>
        <w:t xml:space="preserve">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σ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w:rPr>
                    <w:sz w:val="24"/>
                    <w:szCs w:val="24"/>
                  </w:rPr>
                  <m:t>α</m:t>
                </m:r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=5</m:t>
            </m:r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</w:t>
      </w:r>
      <w:r>
        <w:rPr>
          <w:rFonts w:ascii="Segoe UI Emoji" w:hAnsi="Segoe UI Emoji" w:eastAsia="宋体"/>
          <w:b w:val="0"/>
          <w:i w:val="0"/>
          <w:sz w:val="24"/>
        </w:rPr>
        <w:t>（先验波动）。</w:t>
      </w:r>
    </w:p>
    <w:p>
      <w:pPr>
        <w:pStyle w:val="16"/>
        <w:spacing w:line="240" w:lineRule="auto"/>
      </w:pPr>
      <w:r>
        <w:rPr>
          <w:rFonts w:ascii="Segoe UI Emoji" w:hAnsi="Segoe UI Emoji" w:eastAsia="宋体"/>
          <w:b w:val="0"/>
          <w:i w:val="0"/>
          <w:sz w:val="24"/>
        </w:rPr>
        <w:t>选手周层粉丝投票分布（对数正态分布适配投票非负性与右偏特性）：</w:t>
      </w:r>
    </w:p>
    <w:p>
      <w:pPr>
        <w:spacing w:line="240" w:lineRule="auto"/>
        <w:jc w:val="left"/>
      </w:pPr>
      <m:oMathPara>
        <m:oMath>
          <m:box>
            <m:boxPr>
              <m:ctrlPr>
                <w:rPr>
                  <w:sz w:val="24"/>
                  <w:szCs w:val="24"/>
                </w:rPr>
              </m:ctrlPr>
            </m:boxPr>
            <m:e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V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box>
                    <m:boxPr>
                      <m:ctrlPr>
                        <w:rPr>
                          <w:sz w:val="24"/>
                          <w:szCs w:val="24"/>
                        </w:rPr>
                      </m:ctrlPr>
                    </m:boxPr>
                    <m:e>
                      <m:r>
                        <w:rPr>
                          <w:sz w:val="24"/>
                          <w:szCs w:val="24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,</m:t>
                      </m:r>
                      <m:r>
                        <w:rPr>
                          <w:sz w:val="24"/>
                          <w:szCs w:val="24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,</m:t>
                      </m:r>
                      <m:r>
                        <w:rPr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</m:box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w:rPr>
                  <w:sz w:val="24"/>
                  <w:szCs w:val="24"/>
                </w:rPr>
                <m:t>~LogNormal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μ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box>
                    <m:boxPr>
                      <m:ctrlPr>
                        <w:rPr>
                          <w:sz w:val="24"/>
                          <w:szCs w:val="24"/>
                        </w:rPr>
                      </m:ctrlPr>
                    </m:boxPr>
                    <m:e>
                      <m:r>
                        <w:rPr>
                          <w:sz w:val="24"/>
                          <w:szCs w:val="24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,</m:t>
                      </m:r>
                      <m:r>
                        <w:rPr>
                          <w:sz w:val="24"/>
                          <w:szCs w:val="24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,</m:t>
                      </m:r>
                      <m:r>
                        <w:rPr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</m:box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,</m:t>
              </m:r>
              <m:sSubSup>
                <m:sSubSupPr>
                  <m:ctrlPr>
                    <w:rPr>
                      <w:sz w:val="24"/>
                      <w:szCs w:val="24"/>
                    </w:rPr>
                  </m:ctrlPr>
                </m:sSubSupPr>
                <m:e>
                  <m:r>
                    <w:rPr>
                      <w:sz w:val="24"/>
                      <w:szCs w:val="24"/>
                    </w:rPr>
                    <m:t>σ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w:rPr>
                      <w:sz w:val="24"/>
                      <w:szCs w:val="24"/>
                    </w:rPr>
                    <m:t>V</m:t>
                  </m:r>
                  <m:ctrlPr>
                    <w:rPr>
                      <w:sz w:val="24"/>
                      <w:szCs w:val="24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2</m:t>
                  </m:r>
                  <m:ctrlPr>
                    <w:rPr>
                      <w:sz w:val="24"/>
                      <w:szCs w:val="24"/>
                    </w:rPr>
                  </m:ctrlPr>
                </m:sup>
              </m:sSubSup>
              <m:r>
                <m:rPr>
                  <m:sty m:val="p"/>
                </m:rPr>
                <w:rPr>
                  <w:sz w:val="24"/>
                  <w:szCs w:val="24"/>
                </w:rPr>
                <m:t>)</m:t>
              </m:r>
              <m:ctrlPr>
                <w:rPr>
                  <w:sz w:val="24"/>
                  <w:szCs w:val="24"/>
                </w:rPr>
              </m:ctrlPr>
            </m:e>
          </m:box>
        </m:oMath>
      </m:oMathPara>
    </w:p>
    <w:p>
      <w:pPr>
        <w:spacing w:line="240" w:lineRule="auto"/>
        <w:jc w:val="left"/>
      </w:pPr>
      <w:r>
        <w:rPr>
          <w:rFonts w:ascii="Segoe UI Emoji" w:hAnsi="Segoe UI Emoji" w:eastAsia="宋体"/>
          <w:b w:val="0"/>
          <w:i w:val="0"/>
          <w:sz w:val="24"/>
        </w:rPr>
        <w:t>其中，</w:t>
      </w:r>
      <w:r>
        <w:rPr>
          <w:rFonts w:ascii="宋体" w:hAnsi="宋体" w:eastAsia="宋体"/>
          <w:b w:val="0"/>
          <w:i w:val="0"/>
          <w:sz w:val="24"/>
        </w:rPr>
        <w:t xml:space="preserve">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V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box>
                  <m:boxPr>
                    <m:ctrlPr>
                      <w:rPr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t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box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 </w:t>
      </w:r>
      <w:r>
        <w:rPr>
          <w:rFonts w:ascii="Segoe UI Emoji" w:hAnsi="Segoe UI Emoji" w:eastAsia="宋体"/>
          <w:b w:val="0"/>
          <w:i w:val="0"/>
          <w:sz w:val="24"/>
        </w:rPr>
        <w:t>为选手</w:t>
      </w:r>
      <w:r>
        <w:rPr>
          <w:rFonts w:ascii="宋体" w:hAnsi="宋体" w:eastAsia="宋体"/>
          <w:b w:val="0"/>
          <w:i w:val="0"/>
          <w:sz w:val="24"/>
        </w:rPr>
        <w:t xml:space="preserve">  i  </w:t>
      </w:r>
      <w:r>
        <w:rPr>
          <w:rFonts w:ascii="Segoe UI Emoji" w:hAnsi="Segoe UI Emoji" w:eastAsia="宋体"/>
          <w:b w:val="0"/>
          <w:i w:val="0"/>
          <w:sz w:val="24"/>
        </w:rPr>
        <w:t>在赛季</w:t>
      </w:r>
      <w:r>
        <w:rPr>
          <w:rFonts w:ascii="宋体" w:hAnsi="宋体" w:eastAsia="宋体"/>
          <w:b w:val="0"/>
          <w:i w:val="0"/>
          <w:sz w:val="24"/>
        </w:rPr>
        <w:t xml:space="preserve">  s  </w:t>
      </w:r>
      <w:r>
        <w:rPr>
          <w:rFonts w:ascii="Segoe UI Emoji" w:hAnsi="Segoe UI Emoji" w:eastAsia="宋体"/>
          <w:b w:val="0"/>
          <w:i w:val="0"/>
          <w:sz w:val="24"/>
        </w:rPr>
        <w:t>第</w:t>
      </w:r>
      <w:r>
        <w:rPr>
          <w:rFonts w:ascii="宋体" w:hAnsi="宋体" w:eastAsia="宋体"/>
          <w:b w:val="0"/>
          <w:i w:val="0"/>
          <w:sz w:val="24"/>
        </w:rPr>
        <w:t xml:space="preserve">  t  </w:t>
      </w:r>
      <w:r>
        <w:rPr>
          <w:rFonts w:ascii="Segoe UI Emoji" w:hAnsi="Segoe UI Emoji" w:eastAsia="宋体"/>
          <w:b w:val="0"/>
          <w:i w:val="0"/>
          <w:sz w:val="24"/>
        </w:rPr>
        <w:t>周的粉丝投票，</w:t>
      </w:r>
      <w:r>
        <w:rPr>
          <w:rFonts w:ascii="宋体" w:hAnsi="宋体" w:eastAsia="宋体"/>
          <w:b w:val="0"/>
          <w:i w:val="0"/>
          <w:sz w:val="24"/>
        </w:rPr>
        <w:t xml:space="preserve">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σ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w:rPr>
                    <w:sz w:val="24"/>
                    <w:szCs w:val="24"/>
                  </w:rPr>
                  <m:t>V</m:t>
                </m:r>
                <m:ctrlPr>
                  <w:rPr>
                    <w:sz w:val="24"/>
                    <w:szCs w:val="24"/>
                  </w:rPr>
                </m:ctrlPr>
              </m:sub>
            </m:sSub>
            <m:r>
              <w:rPr>
                <w:sz w:val="24"/>
                <w:szCs w:val="24"/>
              </w:rPr>
              <m:t>~HalfCauchy</m:t>
            </m:r>
            <m:r>
              <m:rPr>
                <m:sty m:val="p"/>
              </m:rPr>
              <w:rPr>
                <w:sz w:val="24"/>
                <w:szCs w:val="24"/>
              </w:rPr>
              <m:t>(</m:t>
            </m:r>
            <m:r>
              <w:rPr>
                <w:sz w:val="24"/>
                <w:szCs w:val="24"/>
              </w:rPr>
              <m:t>β</m:t>
            </m:r>
            <m:r>
              <m:rPr>
                <m:sty m:val="p"/>
              </m:rPr>
              <w:rPr>
                <w:sz w:val="24"/>
                <w:szCs w:val="24"/>
              </w:rPr>
              <m:t>=2)</m:t>
            </m:r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</w:t>
      </w:r>
      <w:r>
        <w:rPr>
          <w:rFonts w:ascii="Segoe UI Emoji" w:hAnsi="Segoe UI Emoji" w:eastAsia="宋体"/>
          <w:b w:val="0"/>
          <w:i w:val="0"/>
          <w:sz w:val="24"/>
        </w:rPr>
        <w:t>（投票波动的半柯西先验）。</w:t>
      </w:r>
    </w:p>
    <w:p>
      <w:pPr>
        <w:spacing w:line="240" w:lineRule="auto"/>
      </w:pPr>
    </w:p>
    <w:p>
      <w:pPr>
        <w:pStyle w:val="5"/>
        <w:spacing w:after="120" w:line="240" w:lineRule="auto"/>
      </w:pPr>
      <w:r>
        <w:rPr>
          <w:rFonts w:ascii="宋体" w:hAnsi="宋体" w:eastAsia="宋体"/>
          <w:b/>
          <w:i w:val="0"/>
          <w:color w:val="000000"/>
          <w:sz w:val="24"/>
        </w:rPr>
        <w:t xml:space="preserve">2. </w:t>
      </w:r>
      <w:r>
        <w:rPr>
          <w:rFonts w:ascii="Segoe UI Emoji" w:hAnsi="Segoe UI Emoji" w:eastAsia="宋体"/>
          <w:b/>
          <w:i w:val="0"/>
          <w:color w:val="000000"/>
          <w:sz w:val="24"/>
        </w:rPr>
        <w:t>均值线性预测器（融合选手特征与评委得分信息）</w:t>
      </w:r>
    </w:p>
    <w:p>
      <w:pPr>
        <w:spacing w:line="240" w:lineRule="auto"/>
        <w:jc w:val="left"/>
      </w:pPr>
      <m:oMathPara>
        <m:oMath>
          <m:box>
            <m:boxPr>
              <m:ctrlPr>
                <w:rPr>
                  <w:sz w:val="24"/>
                  <w:szCs w:val="24"/>
                </w:rPr>
              </m:ctrlPr>
            </m:boxPr>
            <m:e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μ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box>
                    <m:boxPr>
                      <m:ctrlPr>
                        <w:rPr>
                          <w:sz w:val="24"/>
                          <w:szCs w:val="24"/>
                        </w:rPr>
                      </m:ctrlPr>
                    </m:boxPr>
                    <m:e>
                      <m:r>
                        <w:rPr>
                          <w:sz w:val="24"/>
                          <w:szCs w:val="24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,</m:t>
                      </m:r>
                      <m:r>
                        <w:rPr>
                          <w:sz w:val="24"/>
                          <w:szCs w:val="24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,</m:t>
                      </m:r>
                      <m:r>
                        <w:rPr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</m:box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α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w:rPr>
                      <w:sz w:val="24"/>
                      <w:szCs w:val="24"/>
                    </w:rPr>
                    <m:t>s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β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1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w:rPr>
                  <w:sz w:val="24"/>
                  <w:szCs w:val="24"/>
                </w:rPr>
                <m:t>·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R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box>
                    <m:boxPr>
                      <m:ctrlPr>
                        <w:rPr>
                          <w:sz w:val="24"/>
                          <w:szCs w:val="24"/>
                        </w:rPr>
                      </m:ctrlPr>
                    </m:boxPr>
                    <m:e>
                      <m:r>
                        <w:rPr>
                          <w:sz w:val="24"/>
                          <w:szCs w:val="24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,</m:t>
                      </m:r>
                      <m:r>
                        <w:rPr>
                          <w:sz w:val="24"/>
                          <w:szCs w:val="24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,</m:t>
                      </m:r>
                      <m:r>
                        <w:rPr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</m:box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β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2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w:rPr>
                  <w:sz w:val="24"/>
                  <w:szCs w:val="24"/>
                </w:rPr>
                <m:t>·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I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box>
                    <m:boxPr>
                      <m:ctrlPr>
                        <w:rPr>
                          <w:sz w:val="24"/>
                          <w:szCs w:val="24"/>
                        </w:rPr>
                      </m:ctrlPr>
                    </m:boxPr>
                    <m:e>
                      <m:r>
                        <w:rPr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</m:box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β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3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w:rPr>
                  <w:sz w:val="24"/>
                  <w:szCs w:val="24"/>
                </w:rPr>
                <m:t>·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A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box>
                    <m:boxPr>
                      <m:ctrlPr>
                        <w:rPr>
                          <w:sz w:val="24"/>
                          <w:szCs w:val="24"/>
                        </w:rPr>
                      </m:ctrlPr>
                    </m:boxPr>
                    <m:e>
                      <m:r>
                        <w:rPr>
                          <w:sz w:val="24"/>
                          <w:szCs w:val="24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,</m:t>
                      </m:r>
                      <m:r>
                        <w:rPr>
                          <w:sz w:val="24"/>
                          <w:szCs w:val="24"/>
                        </w:rPr>
                        <m:t>s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</m:box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e>
          </m:box>
        </m:oMath>
      </m:oMathPara>
    </w:p>
    <w:p>
      <w:pPr>
        <w:pStyle w:val="16"/>
        <w:spacing w:line="240" w:lineRule="auto"/>
      </w:pPr>
      <m:oMath>
        <m:box>
          <m:boxPr>
            <m:ctrlPr>
              <w:rPr>
                <w:sz w:val="24"/>
                <w:szCs w:val="24"/>
              </w:rPr>
            </m:ctrlPr>
          </m:box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R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box>
                  <m:boxPr>
                    <m:ctrlPr>
                      <w:rPr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t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box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</w:t>
      </w:r>
      <w:r>
        <w:rPr>
          <w:rFonts w:ascii="Segoe UI Emoji" w:hAnsi="Segoe UI Emoji" w:eastAsia="宋体"/>
          <w:b w:val="0"/>
          <w:i w:val="0"/>
          <w:sz w:val="24"/>
        </w:rPr>
        <w:t>：选手</w:t>
      </w:r>
      <w:r>
        <w:rPr>
          <w:rFonts w:ascii="宋体" w:hAnsi="宋体" w:eastAsia="宋体"/>
          <w:b w:val="0"/>
          <w:i w:val="0"/>
          <w:sz w:val="24"/>
        </w:rPr>
        <w:t xml:space="preserve">  i  </w:t>
      </w:r>
      <w:r>
        <w:rPr>
          <w:rFonts w:ascii="Segoe UI Emoji" w:hAnsi="Segoe UI Emoji" w:eastAsia="宋体"/>
          <w:b w:val="0"/>
          <w:i w:val="0"/>
          <w:sz w:val="24"/>
        </w:rPr>
        <w:t>在赛季</w:t>
      </w:r>
      <w:r>
        <w:rPr>
          <w:rFonts w:ascii="宋体" w:hAnsi="宋体" w:eastAsia="宋体"/>
          <w:b w:val="0"/>
          <w:i w:val="0"/>
          <w:sz w:val="24"/>
        </w:rPr>
        <w:t xml:space="preserve">  s  </w:t>
      </w:r>
      <w:r>
        <w:rPr>
          <w:rFonts w:ascii="Segoe UI Emoji" w:hAnsi="Segoe UI Emoji" w:eastAsia="宋体"/>
          <w:b w:val="0"/>
          <w:i w:val="0"/>
          <w:sz w:val="24"/>
        </w:rPr>
        <w:t>第</w:t>
      </w:r>
      <w:r>
        <w:rPr>
          <w:rFonts w:ascii="宋体" w:hAnsi="宋体" w:eastAsia="宋体"/>
          <w:b w:val="0"/>
          <w:i w:val="0"/>
          <w:sz w:val="24"/>
        </w:rPr>
        <w:t xml:space="preserve">  t  </w:t>
      </w:r>
      <w:r>
        <w:rPr>
          <w:rFonts w:ascii="Segoe UI Emoji" w:hAnsi="Segoe UI Emoji" w:eastAsia="宋体"/>
          <w:b w:val="0"/>
          <w:i w:val="0"/>
          <w:sz w:val="24"/>
        </w:rPr>
        <w:t>周的评委得分排名（降序，</w:t>
      </w:r>
      <w:r>
        <w:rPr>
          <w:rFonts w:ascii="宋体" w:hAnsi="宋体" w:eastAsia="宋体"/>
          <w:b w:val="0"/>
          <w:i w:val="0"/>
          <w:sz w:val="24"/>
        </w:rPr>
        <w:t xml:space="preserve"> R  </w:t>
      </w:r>
      <w:r>
        <w:rPr>
          <w:rFonts w:ascii="Segoe UI Emoji" w:hAnsi="Segoe UI Emoji" w:eastAsia="宋体"/>
          <w:b w:val="0"/>
          <w:i w:val="0"/>
          <w:sz w:val="24"/>
        </w:rPr>
        <w:t>越小得分越高）；</w:t>
      </w:r>
    </w:p>
    <w:p>
      <w:pPr>
        <w:pStyle w:val="16"/>
        <w:spacing w:line="240" w:lineRule="auto"/>
      </w:pPr>
      <m:oMath>
        <m:box>
          <m:boxPr>
            <m:ctrlPr>
              <w:rPr>
                <w:sz w:val="24"/>
                <w:szCs w:val="24"/>
              </w:rPr>
            </m:ctrlPr>
          </m:box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I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w:rPr>
                    <w:sz w:val="24"/>
                    <w:szCs w:val="24"/>
                  </w:rPr>
                  <m:t>i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</w:t>
      </w:r>
      <w:r>
        <w:rPr>
          <w:rFonts w:ascii="Segoe UI Emoji" w:hAnsi="Segoe UI Emoji" w:eastAsia="宋体"/>
          <w:b w:val="0"/>
          <w:i w:val="0"/>
          <w:sz w:val="24"/>
        </w:rPr>
        <w:t>：选手</w:t>
      </w:r>
      <w:r>
        <w:rPr>
          <w:rFonts w:ascii="宋体" w:hAnsi="宋体" w:eastAsia="宋体"/>
          <w:b w:val="0"/>
          <w:i w:val="0"/>
          <w:sz w:val="24"/>
        </w:rPr>
        <w:t xml:space="preserve">  i  </w:t>
      </w:r>
      <w:r>
        <w:rPr>
          <w:rFonts w:ascii="Segoe UI Emoji" w:hAnsi="Segoe UI Emoji" w:eastAsia="宋体"/>
          <w:b w:val="0"/>
          <w:i w:val="0"/>
          <w:sz w:val="24"/>
        </w:rPr>
        <w:t>的行业编码（如</w:t>
      </w:r>
      <w:r>
        <w:rPr>
          <w:rFonts w:ascii="宋体" w:hAnsi="宋体" w:eastAsia="宋体"/>
          <w:b w:val="0"/>
          <w:i w:val="0"/>
          <w:sz w:val="24"/>
        </w:rPr>
        <w:t>Athlete=1</w:t>
      </w:r>
      <w:r>
        <w:rPr>
          <w:rFonts w:ascii="Segoe UI Emoji" w:hAnsi="Segoe UI Emoji" w:eastAsia="宋体"/>
          <w:b w:val="0"/>
          <w:i w:val="0"/>
          <w:sz w:val="24"/>
        </w:rPr>
        <w:t>、</w:t>
      </w:r>
      <w:r>
        <w:rPr>
          <w:rFonts w:ascii="宋体" w:hAnsi="宋体" w:eastAsia="宋体"/>
          <w:b w:val="0"/>
          <w:i w:val="0"/>
          <w:sz w:val="24"/>
        </w:rPr>
        <w:t>Model=2</w:t>
      </w:r>
      <w:r>
        <w:rPr>
          <w:rFonts w:ascii="Segoe UI Emoji" w:hAnsi="Segoe UI Emoji" w:eastAsia="宋体"/>
          <w:b w:val="0"/>
          <w:i w:val="0"/>
          <w:sz w:val="24"/>
        </w:rPr>
        <w:t>等，量化粉丝偏好差异）；</w:t>
      </w:r>
    </w:p>
    <w:p>
      <w:pPr>
        <w:pStyle w:val="16"/>
        <w:spacing w:line="240" w:lineRule="auto"/>
      </w:pPr>
      <m:oMath>
        <m:box>
          <m:boxPr>
            <m:ctrlPr>
              <w:rPr>
                <w:sz w:val="24"/>
                <w:szCs w:val="24"/>
              </w:rPr>
            </m:ctrlPr>
          </m:box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A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box>
                  <m:boxPr>
                    <m:ctrlPr>
                      <w:rPr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s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box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</w:t>
      </w:r>
      <w:r>
        <w:rPr>
          <w:rFonts w:ascii="Segoe UI Emoji" w:hAnsi="Segoe UI Emoji" w:eastAsia="宋体"/>
          <w:b w:val="0"/>
          <w:i w:val="0"/>
          <w:sz w:val="24"/>
        </w:rPr>
        <w:t>：选手</w:t>
      </w:r>
      <w:r>
        <w:rPr>
          <w:rFonts w:ascii="宋体" w:hAnsi="宋体" w:eastAsia="宋体"/>
          <w:b w:val="0"/>
          <w:i w:val="0"/>
          <w:sz w:val="24"/>
        </w:rPr>
        <w:t xml:space="preserve">  i  </w:t>
      </w:r>
      <w:r>
        <w:rPr>
          <w:rFonts w:ascii="Segoe UI Emoji" w:hAnsi="Segoe UI Emoji" w:eastAsia="宋体"/>
          <w:b w:val="0"/>
          <w:i w:val="0"/>
          <w:sz w:val="24"/>
        </w:rPr>
        <w:t>在赛季</w:t>
      </w:r>
      <w:r>
        <w:rPr>
          <w:rFonts w:ascii="宋体" w:hAnsi="宋体" w:eastAsia="宋体"/>
          <w:b w:val="0"/>
          <w:i w:val="0"/>
          <w:sz w:val="24"/>
        </w:rPr>
        <w:t xml:space="preserve">  s  </w:t>
      </w:r>
      <w:r>
        <w:rPr>
          <w:rFonts w:ascii="Segoe UI Emoji" w:hAnsi="Segoe UI Emoji" w:eastAsia="宋体"/>
          <w:b w:val="0"/>
          <w:i w:val="0"/>
          <w:sz w:val="24"/>
        </w:rPr>
        <w:t>的年龄标准化值（</w:t>
      </w:r>
      <w:r>
        <w:rPr>
          <w:rFonts w:ascii="宋体" w:hAnsi="宋体" w:eastAsia="宋体"/>
          <w:b w:val="0"/>
          <w:i w:val="0"/>
          <w:sz w:val="24"/>
        </w:rPr>
        <w:t xml:space="preserve">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A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box>
                  <m:boxPr>
                    <m:ctrlPr>
                      <w:rPr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s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box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=(</m:t>
            </m:r>
            <m:r>
              <w:rPr>
                <w:sz w:val="24"/>
                <w:szCs w:val="24"/>
              </w:rPr>
              <m:t>ag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e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box>
                  <m:boxPr>
                    <m:ctrlPr>
                      <w:rPr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s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box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r>
              <w:rPr>
                <w:sz w:val="24"/>
                <w:szCs w:val="24"/>
              </w:rPr>
              <m:t>mea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n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w:rPr>
                    <w:sz w:val="24"/>
                    <w:szCs w:val="24"/>
                  </w:rPr>
                  <m:t>a</m:t>
                </m:r>
                <m:ctrlPr>
                  <w:rPr>
                    <w:sz w:val="24"/>
                    <w:szCs w:val="24"/>
                  </w:rPr>
                </m:ctrlPr>
              </m:sub>
            </m:sSub>
            <m:r>
              <w:rPr>
                <w:sz w:val="24"/>
                <w:szCs w:val="24"/>
              </w:rPr>
              <m:t>ge</m:t>
            </m:r>
            <m:r>
              <m:rPr>
                <m:sty m:val="p"/>
              </m:rPr>
              <w:rPr>
                <w:sz w:val="24"/>
                <w:szCs w:val="24"/>
              </w:rPr>
              <m:t>)/</m:t>
            </m:r>
            <m:r>
              <w:rPr>
                <w:sz w:val="24"/>
                <w:szCs w:val="24"/>
              </w:rPr>
              <m:t>st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d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w:rPr>
                    <w:sz w:val="24"/>
                    <w:szCs w:val="24"/>
                  </w:rPr>
                  <m:t>a</m:t>
                </m:r>
                <m:ctrlPr>
                  <w:rPr>
                    <w:sz w:val="24"/>
                    <w:szCs w:val="24"/>
                  </w:rPr>
                </m:ctrlPr>
              </m:sub>
            </m:sSub>
            <m:r>
              <w:rPr>
                <w:sz w:val="24"/>
                <w:szCs w:val="24"/>
              </w:rPr>
              <m:t>ge</m:t>
            </m:r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</w:t>
      </w:r>
      <w:r>
        <w:rPr>
          <w:rFonts w:ascii="Segoe UI Emoji" w:hAnsi="Segoe UI Emoji" w:eastAsia="宋体"/>
          <w:b w:val="0"/>
          <w:i w:val="0"/>
          <w:sz w:val="24"/>
        </w:rPr>
        <w:t>）；</w:t>
      </w:r>
    </w:p>
    <w:p>
      <w:pPr>
        <w:pStyle w:val="16"/>
        <w:spacing w:line="240" w:lineRule="auto"/>
      </w:pPr>
      <m:oMath>
        <m:box>
          <m:boxPr>
            <m:ctrlPr>
              <w:rPr>
                <w:sz w:val="24"/>
                <w:szCs w:val="24"/>
              </w:rPr>
            </m:ctrlPr>
          </m:box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β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sz w:val="24"/>
                    <w:szCs w:val="24"/>
                  </w:rPr>
                  <m:t>1</m:t>
                </m:r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,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β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sz w:val="24"/>
                    <w:szCs w:val="24"/>
                  </w:rPr>
                  <m:t>2</m:t>
                </m:r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,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β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</w:t>
      </w:r>
      <w:r>
        <w:rPr>
          <w:rFonts w:ascii="Segoe UI Emoji" w:hAnsi="Segoe UI Emoji" w:eastAsia="宋体"/>
          <w:b w:val="0"/>
          <w:i w:val="0"/>
          <w:sz w:val="24"/>
        </w:rPr>
        <w:t>：特征系数（待估参数）。</w:t>
      </w:r>
    </w:p>
    <w:p>
      <w:pPr>
        <w:spacing w:line="240" w:lineRule="auto"/>
      </w:pPr>
    </w:p>
    <w:p>
      <w:pPr>
        <w:pStyle w:val="5"/>
        <w:spacing w:after="120" w:line="240" w:lineRule="auto"/>
      </w:pPr>
      <w:r>
        <w:rPr>
          <w:rFonts w:ascii="宋体" w:hAnsi="宋体" w:eastAsia="宋体"/>
          <w:b/>
          <w:i w:val="0"/>
          <w:color w:val="000000"/>
          <w:sz w:val="24"/>
        </w:rPr>
        <w:t xml:space="preserve">3. </w:t>
      </w:r>
      <w:r>
        <w:rPr>
          <w:rFonts w:ascii="Segoe UI Emoji" w:hAnsi="Segoe UI Emoji" w:eastAsia="宋体"/>
          <w:b/>
          <w:i w:val="0"/>
          <w:color w:val="000000"/>
          <w:sz w:val="24"/>
        </w:rPr>
        <w:t>约束条件（匹配实际淘汰结果）</w:t>
      </w:r>
    </w:p>
    <w:p>
      <w:pPr>
        <w:spacing w:line="240" w:lineRule="auto"/>
      </w:pPr>
    </w:p>
    <w:p>
      <w:pPr>
        <w:spacing w:line="240" w:lineRule="auto"/>
        <w:jc w:val="left"/>
        <w:rPr>
          <w:rFonts w:hint="eastAsia" w:eastAsia="宋体"/>
          <w:lang w:eastAsia="zh-CN"/>
        </w:rPr>
      </w:pPr>
      <w:r>
        <w:rPr>
          <w:rFonts w:ascii="Segoe UI Emoji" w:hAnsi="Segoe UI Emoji" w:eastAsia="宋体"/>
          <w:b w:val="0"/>
          <w:i w:val="0"/>
          <w:sz w:val="24"/>
        </w:rPr>
        <w:t>设</w:t>
      </w:r>
      <w:r>
        <w:rPr>
          <w:rFonts w:ascii="宋体" w:hAnsi="宋体" w:eastAsia="宋体"/>
          <w:b w:val="0"/>
          <w:i w:val="0"/>
          <w:sz w:val="24"/>
        </w:rPr>
        <w:t xml:space="preserve"> 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E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box>
                  <m:boxPr>
                    <m:ctrlPr>
                      <w:rPr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sz w:val="24"/>
                        <w:szCs w:val="24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t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box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 </w:t>
      </w:r>
      <w:r>
        <w:rPr>
          <w:rFonts w:ascii="Segoe UI Emoji" w:hAnsi="Segoe UI Emoji" w:eastAsia="宋体"/>
          <w:b w:val="0"/>
          <w:i w:val="0"/>
          <w:sz w:val="24"/>
        </w:rPr>
        <w:t>为赛季</w:t>
      </w:r>
      <w:r>
        <w:rPr>
          <w:rFonts w:ascii="宋体" w:hAnsi="宋体" w:eastAsia="宋体"/>
          <w:b w:val="0"/>
          <w:i w:val="0"/>
          <w:sz w:val="24"/>
        </w:rPr>
        <w:t xml:space="preserve">  s  </w:t>
      </w:r>
      <w:r>
        <w:rPr>
          <w:rFonts w:ascii="Segoe UI Emoji" w:hAnsi="Segoe UI Emoji" w:eastAsia="宋体"/>
          <w:b w:val="0"/>
          <w:i w:val="0"/>
          <w:sz w:val="24"/>
        </w:rPr>
        <w:t>第</w:t>
      </w:r>
      <w:r>
        <w:rPr>
          <w:rFonts w:ascii="宋体" w:hAnsi="宋体" w:eastAsia="宋体"/>
          <w:b w:val="0"/>
          <w:i w:val="0"/>
          <w:sz w:val="24"/>
        </w:rPr>
        <w:t xml:space="preserve">  t  </w:t>
      </w:r>
      <w:r>
        <w:rPr>
          <w:rFonts w:ascii="Segoe UI Emoji" w:hAnsi="Segoe UI Emoji" w:eastAsia="宋体"/>
          <w:b w:val="0"/>
          <w:i w:val="0"/>
          <w:sz w:val="24"/>
        </w:rPr>
        <w:t>周的淘汰选手集合，</w:t>
      </w:r>
      <w:r>
        <w:rPr>
          <w:rFonts w:ascii="宋体" w:hAnsi="宋体" w:eastAsia="宋体"/>
          <w:b w:val="0"/>
          <w:i w:val="0"/>
          <w:sz w:val="24"/>
        </w:rPr>
        <w:t xml:space="preserve">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C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box>
                  <m:boxPr>
                    <m:ctrlPr>
                      <w:rPr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t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box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 </w:t>
      </w:r>
      <w:r>
        <w:rPr>
          <w:rFonts w:ascii="Segoe UI Emoji" w:hAnsi="Segoe UI Emoji" w:eastAsia="宋体"/>
          <w:b w:val="0"/>
          <w:i w:val="0"/>
          <w:sz w:val="24"/>
        </w:rPr>
        <w:t>为选手</w:t>
      </w:r>
      <w:r>
        <w:rPr>
          <w:rFonts w:ascii="宋体" w:hAnsi="宋体" w:eastAsia="宋体"/>
          <w:b w:val="0"/>
          <w:i w:val="0"/>
          <w:sz w:val="24"/>
        </w:rPr>
        <w:t xml:space="preserve">  i  </w:t>
      </w:r>
      <w:r>
        <w:rPr>
          <w:rFonts w:ascii="Segoe UI Emoji" w:hAnsi="Segoe UI Emoji" w:eastAsia="宋体"/>
          <w:b w:val="0"/>
          <w:i w:val="0"/>
          <w:sz w:val="24"/>
        </w:rPr>
        <w:t>的组合得分（此处以</w:t>
      </w:r>
      <w:r>
        <w:rPr>
          <w:rFonts w:ascii="宋体" w:hAnsi="宋体" w:eastAsia="宋体"/>
          <w:b w:val="0"/>
          <w:i w:val="0"/>
          <w:sz w:val="24"/>
        </w:rPr>
        <w:t>Rank</w:t>
      </w:r>
      <w:r>
        <w:rPr>
          <w:rFonts w:ascii="Segoe UI Emoji" w:hAnsi="Segoe UI Emoji" w:eastAsia="宋体"/>
          <w:b w:val="0"/>
          <w:i w:val="0"/>
          <w:sz w:val="24"/>
        </w:rPr>
        <w:t>法为例），则：</w:t>
      </w:r>
      <w:r>
        <w:rPr>
          <w:rFonts w:hint="eastAsia" w:ascii="Segoe UI Emoji" w:hAnsi="Segoe UI Emoji" w:eastAsia="宋体"/>
          <w:b w:val="0"/>
          <w:i w:val="0"/>
          <w:sz w:val="24"/>
          <w:lang w:eastAsia="zh-CN"/>
        </w:rPr>
        <w:t>（</w:t>
      </w:r>
      <w:r>
        <w:rPr>
          <w:rFonts w:hint="eastAsia" w:ascii="Segoe UI Emoji" w:hAnsi="Segoe UI Emoji" w:eastAsia="宋体"/>
          <w:b w:val="0"/>
          <w:i w:val="0"/>
          <w:sz w:val="24"/>
          <w:lang w:val="en-US" w:eastAsia="zh-CN"/>
        </w:rPr>
        <w:t>逆向解密的核心</w:t>
      </w:r>
      <w:r>
        <w:rPr>
          <w:rFonts w:hint="eastAsia" w:ascii="Segoe UI Emoji" w:hAnsi="Segoe UI Emoji" w:eastAsia="宋体"/>
          <w:b w:val="0"/>
          <w:i w:val="0"/>
          <w:sz w:val="24"/>
          <w:lang w:eastAsia="zh-CN"/>
        </w:rPr>
        <w:t>）</w:t>
      </w:r>
    </w:p>
    <w:p>
      <w:pPr>
        <w:spacing w:line="240" w:lineRule="auto"/>
        <w:jc w:val="left"/>
      </w:pPr>
      <m:oMathPara>
        <m:oMath>
          <m:box>
            <m:boxPr>
              <m:ctrlPr>
                <w:rPr>
                  <w:sz w:val="24"/>
                  <w:szCs w:val="24"/>
                </w:rPr>
              </m:ctrlPr>
            </m:boxPr>
            <m:e>
              <m:r>
                <m:rPr>
                  <m:sty m:val="p"/>
                </m:rPr>
                <w:rPr>
                  <w:sz w:val="24"/>
                  <w:szCs w:val="24"/>
                </w:rPr>
                <m:t>∀</m:t>
              </m:r>
              <m:r>
                <w:rPr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E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box>
                    <m:boxPr>
                      <m:ctrlPr>
                        <w:rPr>
                          <w:sz w:val="24"/>
                          <w:szCs w:val="24"/>
                        </w:rPr>
                      </m:ctrlPr>
                    </m:boxPr>
                    <m:e>
                      <m:r>
                        <w:rPr>
                          <w:sz w:val="24"/>
                          <w:szCs w:val="24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,</m:t>
                      </m:r>
                      <m:r>
                        <w:rPr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</m:box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,∀</m:t>
              </m:r>
              <m:r>
                <w:rPr>
                  <w:sz w:val="24"/>
                  <w:szCs w:val="24"/>
                </w:rPr>
                <m:t>j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∉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E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box>
                    <m:boxPr>
                      <m:ctrlPr>
                        <w:rPr>
                          <w:sz w:val="24"/>
                          <w:szCs w:val="24"/>
                        </w:rPr>
                      </m:ctrlPr>
                    </m:boxPr>
                    <m:e>
                      <m:r>
                        <w:rPr>
                          <w:sz w:val="24"/>
                          <w:szCs w:val="24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,</m:t>
                      </m:r>
                      <m:r>
                        <w:rPr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</m:box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w:rPr>
                  <w:sz w:val="24"/>
                  <w:szCs w:val="24"/>
                </w:rPr>
                <m:t>: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C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box>
                    <m:boxPr>
                      <m:ctrlPr>
                        <w:rPr>
                          <w:sz w:val="24"/>
                          <w:szCs w:val="24"/>
                        </w:rPr>
                      </m:ctrlPr>
                    </m:boxPr>
                    <m:e>
                      <m:r>
                        <w:rPr>
                          <w:sz w:val="24"/>
                          <w:szCs w:val="24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,</m:t>
                      </m:r>
                      <m:r>
                        <w:rPr>
                          <w:sz w:val="24"/>
                          <w:szCs w:val="24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,</m:t>
                      </m:r>
                      <m:r>
                        <w:rPr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</m:box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≤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C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box>
                    <m:boxPr>
                      <m:ctrlPr>
                        <w:rPr>
                          <w:sz w:val="24"/>
                          <w:szCs w:val="24"/>
                        </w:rPr>
                      </m:ctrlPr>
                    </m:boxPr>
                    <m:e>
                      <m:r>
                        <w:rPr>
                          <w:sz w:val="24"/>
                          <w:szCs w:val="24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,</m:t>
                      </m:r>
                      <m:r>
                        <w:rPr>
                          <w:sz w:val="24"/>
                          <w:szCs w:val="24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,</m:t>
                      </m:r>
                      <m:r>
                        <w:rPr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</m:box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e>
          </m:box>
        </m:oMath>
      </m:oMathPara>
    </w:p>
    <w:p>
      <w:pPr>
        <w:spacing w:line="240" w:lineRule="auto"/>
        <w:jc w:val="left"/>
      </w:pPr>
      <w:r>
        <w:rPr>
          <w:rFonts w:ascii="Segoe UI Emoji" w:hAnsi="Segoe UI Emoji" w:eastAsia="宋体"/>
          <w:b w:val="0"/>
          <w:i w:val="0"/>
          <w:sz w:val="24"/>
        </w:rPr>
        <w:t>其中，</w:t>
      </w:r>
      <w:r>
        <w:rPr>
          <w:rFonts w:ascii="宋体" w:hAnsi="宋体" w:eastAsia="宋体"/>
          <w:b w:val="0"/>
          <w:i w:val="0"/>
          <w:sz w:val="24"/>
        </w:rPr>
        <w:t>Rank</w:t>
      </w:r>
      <w:r>
        <w:rPr>
          <w:rFonts w:ascii="Segoe UI Emoji" w:hAnsi="Segoe UI Emoji" w:eastAsia="宋体"/>
          <w:b w:val="0"/>
          <w:i w:val="0"/>
          <w:sz w:val="24"/>
        </w:rPr>
        <w:t>法组合得分</w:t>
      </w:r>
      <w:r>
        <w:rPr>
          <w:rFonts w:ascii="宋体" w:hAnsi="宋体" w:eastAsia="宋体"/>
          <w:b w:val="0"/>
          <w:i w:val="0"/>
          <w:sz w:val="24"/>
        </w:rPr>
        <w:t xml:space="preserve"> 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C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box>
                  <m:boxPr>
                    <m:ctrlPr>
                      <w:rPr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t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box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=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R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box>
                  <m:boxPr>
                    <m:ctrlPr>
                      <w:rPr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t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box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+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R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box>
                  <m:boxPr>
                    <m:ctrlPr>
                      <w:rPr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sz w:val="24"/>
                        <w:szCs w:val="24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t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box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</w:t>
      </w:r>
      <w:r>
        <w:rPr>
          <w:rFonts w:ascii="Segoe UI Emoji" w:hAnsi="Segoe UI Emoji" w:eastAsia="宋体"/>
          <w:b w:val="0"/>
          <w:i w:val="0"/>
          <w:sz w:val="24"/>
        </w:rPr>
        <w:t>（</w:t>
      </w:r>
      <w:r>
        <w:rPr>
          <w:rFonts w:ascii="宋体" w:hAnsi="宋体" w:eastAsia="宋体"/>
          <w:b w:val="0"/>
          <w:i w:val="0"/>
          <w:sz w:val="24"/>
        </w:rPr>
        <w:t xml:space="preserve">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R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box>
                  <m:boxPr>
                    <m:ctrlPr>
                      <w:rPr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sz w:val="24"/>
                        <w:szCs w:val="24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t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box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 </w:t>
      </w:r>
      <w:r>
        <w:rPr>
          <w:rFonts w:ascii="Segoe UI Emoji" w:hAnsi="Segoe UI Emoji" w:eastAsia="宋体"/>
          <w:b w:val="0"/>
          <w:i w:val="0"/>
          <w:sz w:val="24"/>
        </w:rPr>
        <w:t>为</w:t>
      </w:r>
      <w:r>
        <w:rPr>
          <w:rFonts w:ascii="宋体" w:hAnsi="宋体" w:eastAsia="宋体"/>
          <w:b w:val="0"/>
          <w:i w:val="0"/>
          <w:sz w:val="24"/>
        </w:rPr>
        <w:t xml:space="preserve"> 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V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box>
                  <m:boxPr>
                    <m:ctrlPr>
                      <w:rPr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t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box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 </w:t>
      </w:r>
      <w:r>
        <w:rPr>
          <w:rFonts w:ascii="Segoe UI Emoji" w:hAnsi="Segoe UI Emoji" w:eastAsia="宋体"/>
          <w:b w:val="0"/>
          <w:i w:val="0"/>
          <w:sz w:val="24"/>
        </w:rPr>
        <w:t>的降序排名）。</w:t>
      </w:r>
    </w:p>
    <w:p>
      <w:pPr>
        <w:spacing w:line="240" w:lineRule="auto"/>
      </w:pPr>
    </w:p>
    <w:p>
      <w:pPr>
        <w:pStyle w:val="5"/>
        <w:spacing w:after="120" w:line="240" w:lineRule="auto"/>
      </w:pPr>
      <w:r>
        <w:rPr>
          <w:rFonts w:ascii="宋体" w:hAnsi="宋体" w:eastAsia="宋体"/>
          <w:b/>
          <w:i w:val="0"/>
          <w:color w:val="000000"/>
          <w:sz w:val="24"/>
        </w:rPr>
        <w:t xml:space="preserve">4. </w:t>
      </w:r>
      <w:r>
        <w:rPr>
          <w:rFonts w:ascii="Segoe UI Emoji" w:hAnsi="Segoe UI Emoji" w:eastAsia="宋体"/>
          <w:b/>
          <w:i w:val="0"/>
          <w:color w:val="000000"/>
          <w:sz w:val="24"/>
        </w:rPr>
        <w:t>不确定性量化（后验置信区间）</w:t>
      </w:r>
    </w:p>
    <w:p>
      <w:pPr>
        <w:spacing w:line="240" w:lineRule="auto"/>
      </w:pPr>
    </w:p>
    <w:p>
      <w:pPr>
        <w:spacing w:line="240" w:lineRule="auto"/>
        <w:jc w:val="left"/>
      </w:pPr>
      <w:r>
        <w:rPr>
          <w:rFonts w:ascii="Segoe UI Emoji" w:hAnsi="Segoe UI Emoji" w:eastAsia="宋体"/>
          <w:b w:val="0"/>
          <w:i w:val="0"/>
          <w:sz w:val="24"/>
        </w:rPr>
        <w:t>基于</w:t>
      </w:r>
      <w:r>
        <w:rPr>
          <w:rFonts w:ascii="宋体" w:hAnsi="宋体" w:eastAsia="宋体"/>
          <w:b w:val="0"/>
          <w:i w:val="0"/>
          <w:sz w:val="24"/>
        </w:rPr>
        <w:t>MCMC</w:t>
      </w:r>
      <w:r>
        <w:rPr>
          <w:rFonts w:ascii="Segoe UI Emoji" w:hAnsi="Segoe UI Emoji" w:eastAsia="宋体"/>
          <w:b w:val="0"/>
          <w:i w:val="0"/>
          <w:sz w:val="24"/>
        </w:rPr>
        <w:t>采样的后验分布，计算</w:t>
      </w:r>
      <w:r>
        <w:rPr>
          <w:rFonts w:ascii="宋体" w:hAnsi="宋体" w:eastAsia="宋体"/>
          <w:b w:val="0"/>
          <w:i w:val="0"/>
          <w:sz w:val="24"/>
        </w:rPr>
        <w:t>95%</w:t>
      </w:r>
      <w:r>
        <w:rPr>
          <w:rFonts w:ascii="Segoe UI Emoji" w:hAnsi="Segoe UI Emoji" w:eastAsia="宋体"/>
          <w:b w:val="0"/>
          <w:i w:val="0"/>
          <w:sz w:val="24"/>
        </w:rPr>
        <w:t>置信区间：</w:t>
      </w:r>
    </w:p>
    <w:p>
      <w:pPr>
        <w:spacing w:line="240" w:lineRule="auto"/>
        <w:jc w:val="left"/>
      </w:pPr>
      <m:oMathPara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w:rPr>
                  <w:sz w:val="24"/>
                  <w:szCs w:val="24"/>
                </w:rPr>
                <m:t>CI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w:rPr>
                  <w:sz w:val="24"/>
                  <w:szCs w:val="24"/>
                </w:rPr>
                <m:t>95%</m:t>
              </m:r>
              <m:ctrlPr>
                <w:rPr>
                  <w:sz w:val="24"/>
                  <w:szCs w:val="24"/>
                </w:rPr>
              </m:ctrlPr>
            </m:sub>
          </m:sSub>
          <m:d>
            <m:dPr>
              <m:ctrlPr>
                <w:rPr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V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w:rPr>
                      <w:sz w:val="24"/>
                      <w:szCs w:val="24"/>
                    </w:rPr>
                    <m:t>i</m:t>
                  </m:r>
                  <m:r>
                    <m:rPr>
                      <m:nor/>
                      <m:sty m:val="p"/>
                    </m:rPr>
                    <w:rPr>
                      <w:sz w:val="24"/>
                      <w:szCs w:val="24"/>
                    </w:rPr>
                    <m:t>,</m:t>
                  </m:r>
                  <m:r>
                    <w:rPr>
                      <w:sz w:val="24"/>
                      <w:szCs w:val="24"/>
                    </w:rPr>
                    <m:t>s</m:t>
                  </m:r>
                  <m:r>
                    <m:rPr>
                      <m:nor/>
                      <m:sty m:val="p"/>
                    </m:rPr>
                    <w:rPr>
                      <w:sz w:val="24"/>
                      <w:szCs w:val="24"/>
                    </w:rPr>
                    <m:t>,</m:t>
                  </m:r>
                  <m:r>
                    <w:rPr>
                      <w:sz w:val="24"/>
                      <w:szCs w:val="24"/>
                    </w:rPr>
                    <m:t>t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e>
          </m:d>
          <m:r>
            <m:rPr>
              <m:nor/>
              <m:sty m:val="p"/>
            </m:rPr>
            <w:rPr>
              <w:sz w:val="24"/>
              <w:szCs w:val="24"/>
            </w:rPr>
            <m:t>=[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w:rPr>
                  <w:sz w:val="24"/>
                  <w:szCs w:val="24"/>
                </w:rPr>
                <m:t>q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0.025</m:t>
              </m:r>
              <m:ctrlPr>
                <w:rPr>
                  <w:sz w:val="24"/>
                  <w:szCs w:val="24"/>
                </w:rPr>
              </m:ctrlPr>
            </m:sub>
          </m:sSub>
          <m:d>
            <m:dPr>
              <m:ctrlPr>
                <w:rPr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V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w:rPr>
                      <w:sz w:val="24"/>
                      <w:szCs w:val="24"/>
                    </w:rPr>
                    <m:t>i</m:t>
                  </m:r>
                  <m:r>
                    <m:rPr>
                      <m:nor/>
                      <m:sty m:val="p"/>
                    </m:rPr>
                    <w:rPr>
                      <w:sz w:val="24"/>
                      <w:szCs w:val="24"/>
                    </w:rPr>
                    <m:t>,</m:t>
                  </m:r>
                  <m:r>
                    <w:rPr>
                      <w:sz w:val="24"/>
                      <w:szCs w:val="24"/>
                    </w:rPr>
                    <m:t>s</m:t>
                  </m:r>
                  <m:r>
                    <m:rPr>
                      <m:nor/>
                      <m:sty m:val="p"/>
                    </m:rPr>
                    <w:rPr>
                      <w:sz w:val="24"/>
                      <w:szCs w:val="24"/>
                    </w:rPr>
                    <m:t>,</m:t>
                  </m:r>
                  <m:r>
                    <w:rPr>
                      <w:sz w:val="24"/>
                      <w:szCs w:val="24"/>
                    </w:rPr>
                    <m:t>t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w:rPr>
                  <w:sz w:val="24"/>
                  <w:szCs w:val="24"/>
                </w:rPr>
                <m:t>|Data</m:t>
              </m:r>
              <m:ctrlPr>
                <w:rPr>
                  <w:sz w:val="24"/>
                  <w:szCs w:val="24"/>
                </w:rPr>
              </m:ctrlPr>
            </m:e>
          </m:d>
          <m:r>
            <m:rPr>
              <m:nor/>
              <m:sty m:val="p"/>
            </m:rPr>
            <w:rPr>
              <w:sz w:val="24"/>
              <w:szCs w:val="24"/>
            </w:rPr>
            <m:t>,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w:rPr>
                  <w:sz w:val="24"/>
                  <w:szCs w:val="24"/>
                </w:rPr>
                <m:t>q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0.975</m:t>
              </m:r>
              <m:ctrlPr>
                <w:rPr>
                  <w:sz w:val="24"/>
                  <w:szCs w:val="24"/>
                </w:rPr>
              </m:ctrlPr>
            </m:sub>
          </m:sSub>
          <m:d>
            <m:dPr>
              <m:ctrlPr>
                <w:rPr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V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w:rPr>
                      <w:sz w:val="24"/>
                      <w:szCs w:val="24"/>
                    </w:rPr>
                    <m:t>i</m:t>
                  </m:r>
                  <m:r>
                    <m:rPr>
                      <m:nor/>
                      <m:sty m:val="p"/>
                    </m:rPr>
                    <w:rPr>
                      <w:sz w:val="24"/>
                      <w:szCs w:val="24"/>
                    </w:rPr>
                    <m:t>,</m:t>
                  </m:r>
                  <m:r>
                    <w:rPr>
                      <w:sz w:val="24"/>
                      <w:szCs w:val="24"/>
                    </w:rPr>
                    <m:t>s</m:t>
                  </m:r>
                  <m:r>
                    <m:rPr>
                      <m:nor/>
                      <m:sty m:val="p"/>
                    </m:rPr>
                    <w:rPr>
                      <w:sz w:val="24"/>
                      <w:szCs w:val="24"/>
                    </w:rPr>
                    <m:t>,</m:t>
                  </m:r>
                  <m:r>
                    <w:rPr>
                      <w:sz w:val="24"/>
                      <w:szCs w:val="24"/>
                    </w:rPr>
                    <m:t>t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w:rPr>
                  <w:sz w:val="24"/>
                  <w:szCs w:val="24"/>
                </w:rPr>
                <m:t>|Data</m:t>
              </m:r>
              <m:ctrlPr>
                <w:rPr>
                  <w:sz w:val="24"/>
                  <w:szCs w:val="24"/>
                </w:rPr>
              </m:ctrlPr>
            </m:e>
          </m:d>
          <m:r>
            <m:rPr>
              <m:nor/>
              <m:sty m:val="p"/>
            </m:rPr>
            <w:rPr>
              <w:sz w:val="24"/>
              <w:szCs w:val="24"/>
            </w:rPr>
            <m:t>]</m:t>
          </m:r>
        </m:oMath>
      </m:oMathPara>
    </w:p>
    <w:p>
      <w:pPr>
        <w:spacing w:line="240" w:lineRule="auto"/>
        <w:jc w:val="left"/>
      </w:pPr>
      <w:r>
        <w:rPr>
          <w:rFonts w:ascii="Segoe UI Emoji" w:hAnsi="Segoe UI Emoji" w:eastAsia="宋体"/>
          <w:b w:val="0"/>
          <w:i w:val="0"/>
          <w:sz w:val="24"/>
        </w:rPr>
        <w:t>其中，</w:t>
      </w:r>
      <w:r>
        <w:rPr>
          <w:rFonts w:ascii="宋体" w:hAnsi="宋体" w:eastAsia="宋体"/>
          <w:b w:val="0"/>
          <w:i w:val="0"/>
          <w:sz w:val="24"/>
        </w:rPr>
        <w:t xml:space="preserve">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q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box>
                  <m:boxPr>
                    <m:ctrlPr>
                      <w:rPr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sz w:val="24"/>
                        <w:szCs w:val="24"/>
                      </w:rPr>
                      <m:t>p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box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 </w:t>
      </w:r>
      <w:r>
        <w:rPr>
          <w:rFonts w:ascii="Segoe UI Emoji" w:hAnsi="Segoe UI Emoji" w:eastAsia="宋体"/>
          <w:b w:val="0"/>
          <w:i w:val="0"/>
          <w:sz w:val="24"/>
        </w:rPr>
        <w:t>为后验分布的</w:t>
      </w:r>
      <w:r>
        <w:rPr>
          <w:rFonts w:ascii="宋体" w:hAnsi="宋体" w:eastAsia="宋体"/>
          <w:b w:val="0"/>
          <w:i w:val="0"/>
          <w:sz w:val="24"/>
        </w:rPr>
        <w:t xml:space="preserve">  p  </w:t>
      </w:r>
      <w:r>
        <w:rPr>
          <w:rFonts w:ascii="Segoe UI Emoji" w:hAnsi="Segoe UI Emoji" w:eastAsia="宋体"/>
          <w:b w:val="0"/>
          <w:i w:val="0"/>
          <w:sz w:val="24"/>
        </w:rPr>
        <w:t>分位数，</w:t>
      </w:r>
      <w:r>
        <w:rPr>
          <w:rFonts w:ascii="宋体" w:hAnsi="宋体" w:eastAsia="宋体"/>
          <w:b w:val="0"/>
          <w:i w:val="0"/>
          <w:sz w:val="24"/>
        </w:rPr>
        <w:t xml:space="preserve"> Data  </w:t>
      </w:r>
      <w:r>
        <w:rPr>
          <w:rFonts w:ascii="Segoe UI Emoji" w:hAnsi="Segoe UI Emoji" w:eastAsia="宋体"/>
          <w:b w:val="0"/>
          <w:i w:val="0"/>
          <w:sz w:val="24"/>
        </w:rPr>
        <w:t>为观测数据（评委得分、淘汰结果等）。</w:t>
      </w:r>
    </w:p>
    <w:p>
      <w:pPr>
        <w:spacing w:line="240" w:lineRule="auto"/>
      </w:pPr>
    </w:p>
    <w:p>
      <w:pPr>
        <w:pStyle w:val="5"/>
        <w:spacing w:after="120" w:line="240" w:lineRule="auto"/>
      </w:pPr>
      <w:r>
        <w:rPr>
          <w:rFonts w:ascii="宋体" w:hAnsi="宋体" w:eastAsia="宋体"/>
          <w:b/>
          <w:i w:val="0"/>
          <w:color w:val="000000"/>
          <w:sz w:val="24"/>
        </w:rPr>
        <w:t xml:space="preserve">5. </w:t>
      </w:r>
      <w:r>
        <w:rPr>
          <w:rFonts w:ascii="Segoe UI Emoji" w:hAnsi="Segoe UI Emoji" w:eastAsia="宋体"/>
          <w:b/>
          <w:i w:val="0"/>
          <w:color w:val="000000"/>
          <w:sz w:val="24"/>
        </w:rPr>
        <w:t>一致性指标（验证模型合理性）</w:t>
      </w:r>
    </w:p>
    <w:p>
      <w:pPr>
        <w:pStyle w:val="16"/>
        <w:spacing w:line="240" w:lineRule="auto"/>
      </w:pPr>
      <w:r>
        <w:rPr>
          <w:rFonts w:ascii="Segoe UI Emoji" w:hAnsi="Segoe UI Emoji" w:eastAsia="宋体"/>
          <w:b w:val="0"/>
          <w:i w:val="0"/>
          <w:sz w:val="24"/>
        </w:rPr>
        <w:t>淘汰结果预测准确率：</w:t>
      </w:r>
    </w:p>
    <w:p>
      <w:pPr>
        <w:pStyle w:val="16"/>
        <w:numPr>
          <w:numId w:val="0"/>
        </w:numPr>
        <w:spacing w:line="240" w:lineRule="auto"/>
        <w:ind w:leftChars="0"/>
      </w:pPr>
      <m:oMathPara>
        <m:oMath>
          <m:box>
            <m:boxPr>
              <m:ctrlPr>
                <w:rPr>
                  <w:sz w:val="24"/>
                  <w:szCs w:val="24"/>
                </w:rPr>
              </m:ctrlPr>
            </m:boxPr>
            <m:e>
              <m:r>
                <w:rPr>
                  <w:sz w:val="24"/>
                  <w:szCs w:val="24"/>
                </w:rPr>
                <m:t>Accuracy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box>
                    <m:boxPr>
                      <m:ctrlPr>
                        <w:rPr>
                          <w:sz w:val="24"/>
                          <w:szCs w:val="24"/>
                        </w:rPr>
                      </m:ctrlPr>
                    </m:box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sz w:val="24"/>
                              <w:szCs w:val="24"/>
                            </w:rPr>
                          </m:ctrlPr>
                        </m:naryPr>
                        <m:sub>
                          <m:box>
                            <m:box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boxPr>
                            <m:e>
                              <m:r>
                                <w:rPr>
                                  <w:sz w:val="24"/>
                                  <w:szCs w:val="24"/>
                                </w:rPr>
                                <m:t>s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,</m:t>
                              </m:r>
                              <m:r>
                                <w:rPr>
                                  <w:sz w:val="24"/>
                                  <w:szCs w:val="24"/>
                                </w:rPr>
                                <m:t>t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</m:box>
                          <m:ctrlPr>
                            <w:rPr>
                              <w:sz w:val="24"/>
                              <w:szCs w:val="24"/>
                            </w:rPr>
                          </m:ctrlPr>
                        </m:sub>
                        <m:sup>
                          <m:ctrlPr>
                            <w:rPr>
                              <w:sz w:val="24"/>
                              <w:szCs w:val="24"/>
                            </w:rPr>
                          </m:ctrlPr>
                        </m:sup>
                        <m:e>
                          <m:r>
                            <w:rPr>
                              <w:sz w:val="24"/>
                              <w:szCs w:val="24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limUpp>
                                <m:limUpp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limUppPr>
                                <m:e>
                                  <m:box>
                                    <m:box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boxPr>
                                    <m:e>
                                      <m:r>
                                        <w:rPr>
                                          <w:sz w:val="24"/>
                                          <w:szCs w:val="24"/>
                                        </w:rPr>
                                        <m:t>E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</m:box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^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lim>
                              </m:limUpp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box>
                                <m:box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boxPr>
                                <m:e>
                                  <m:r>
                                    <w:rPr>
                                      <w:sz w:val="24"/>
                                      <w:szCs w:val="24"/>
                                    </w:rPr>
                                    <m:t>s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,</m:t>
                                  </m:r>
                                  <m:r>
                                    <w:rPr>
                                      <w:sz w:val="24"/>
                                      <w:szCs w:val="24"/>
                                    </w:rPr>
                                    <m:t>t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box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sz w:val="24"/>
                                  <w:szCs w:val="24"/>
                                </w:rPr>
                                <m:t>E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box>
                                <m:box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boxPr>
                                <m:e>
                                  <m:r>
                                    <w:rPr>
                                      <w:sz w:val="24"/>
                                      <w:szCs w:val="24"/>
                                    </w:rPr>
                                    <m:t>s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,</m:t>
                                  </m:r>
                                  <m:r>
                                    <w:rPr>
                                      <w:sz w:val="24"/>
                                      <w:szCs w:val="24"/>
                                    </w:rPr>
                                    <m:t>t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box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)</m:t>
                          </m:r>
                          <m:ctrlPr>
                            <w:rPr>
                              <w:sz w:val="24"/>
                              <w:szCs w:val="24"/>
                            </w:rPr>
                          </m:ctrlPr>
                        </m:e>
                      </m:nary>
                      <m:ctrlPr>
                        <w:rPr>
                          <w:sz w:val="24"/>
                          <w:szCs w:val="24"/>
                        </w:rPr>
                      </m:ctrlPr>
                    </m:e>
                  </m:box>
                  <m:ctrlPr>
                    <w:rPr>
                      <w:sz w:val="24"/>
                      <w:szCs w:val="24"/>
                    </w:rPr>
                  </m:ctrlPr>
                </m:num>
                <m:den>
                  <m:box>
                    <m:boxPr>
                      <m:ctrlPr>
                        <w:rPr>
                          <w:sz w:val="24"/>
                          <w:szCs w:val="24"/>
                        </w:rPr>
                      </m:ctrlPr>
                    </m:box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sz w:val="24"/>
                              <w:szCs w:val="24"/>
                            </w:rPr>
                          </m:ctrlPr>
                        </m:naryPr>
                        <m:sub>
                          <m:box>
                            <m:box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boxPr>
                            <m:e>
                              <m:r>
                                <w:rPr>
                                  <w:sz w:val="24"/>
                                  <w:szCs w:val="24"/>
                                </w:rPr>
                                <m:t>s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,</m:t>
                              </m:r>
                              <m:r>
                                <w:rPr>
                                  <w:sz w:val="24"/>
                                  <w:szCs w:val="24"/>
                                </w:rPr>
                                <m:t>t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</m:box>
                          <m:ctrlPr>
                            <w:rPr>
                              <w:sz w:val="24"/>
                              <w:szCs w:val="24"/>
                            </w:rPr>
                          </m:ctrlPr>
                        </m:sub>
                        <m:sup>
                          <m:ctrlPr>
                            <w:rPr>
                              <w:sz w:val="24"/>
                              <w:szCs w:val="24"/>
                            </w:rPr>
                          </m:ctrlPr>
                        </m:sup>
                        <m:e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sz w:val="24"/>
                              <w:szCs w:val="24"/>
                            </w:rPr>
                          </m:ctrlPr>
                        </m:e>
                      </m:nary>
                      <m:ctrlPr>
                        <w:rPr>
                          <w:sz w:val="24"/>
                          <w:szCs w:val="24"/>
                        </w:rPr>
                      </m:ctrlPr>
                    </m:e>
                  </m:box>
                  <m:ctrlPr>
                    <w:rPr>
                      <w:sz w:val="24"/>
                      <w:szCs w:val="24"/>
                    </w:rPr>
                  </m:ctrlPr>
                </m:den>
              </m:f>
              <m:ctrlPr>
                <w:rPr>
                  <w:sz w:val="24"/>
                  <w:szCs w:val="24"/>
                </w:rPr>
              </m:ctrlPr>
            </m:e>
          </m:box>
        </m:oMath>
      </m:oMathPara>
    </w:p>
    <w:p>
      <w:pPr>
        <w:spacing w:line="240" w:lineRule="auto"/>
        <w:jc w:val="left"/>
      </w:pPr>
      <w:r>
        <w:rPr>
          <w:rFonts w:ascii="Segoe UI Emoji" w:hAnsi="Segoe UI Emoji" w:eastAsia="宋体"/>
          <w:b w:val="0"/>
          <w:i w:val="0"/>
          <w:sz w:val="24"/>
        </w:rPr>
        <w:t>其中，</w:t>
      </w:r>
      <w:r>
        <w:rPr>
          <w:rFonts w:ascii="宋体" w:hAnsi="宋体" w:eastAsia="宋体"/>
          <w:b w:val="0"/>
          <w:i w:val="0"/>
          <w:sz w:val="24"/>
        </w:rPr>
        <w:t xml:space="preserve">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limUpp>
                  <m:limUppPr>
                    <m:ctrlPr>
                      <w:rPr>
                        <w:sz w:val="24"/>
                        <w:szCs w:val="24"/>
                      </w:rPr>
                    </m:ctrlPr>
                  </m:limUppPr>
                  <m:e>
                    <m:box>
                      <m:boxPr>
                        <m:ctrlPr>
                          <w:rPr>
                            <w:sz w:val="24"/>
                            <w:szCs w:val="24"/>
                          </w:rPr>
                        </m:ctrlPr>
                      </m:boxPr>
                      <m:e>
                        <m:r>
                          <w:rPr>
                            <w:sz w:val="24"/>
                            <w:szCs w:val="24"/>
                          </w:rPr>
                          <m:t>E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</m:box>
                    <m:ctrlPr>
                      <w:rPr>
                        <w:sz w:val="24"/>
                        <w:szCs w:val="24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^</m:t>
                    </m:r>
                    <m:ctrlPr>
                      <w:rPr>
                        <w:sz w:val="24"/>
                        <w:szCs w:val="24"/>
                      </w:rPr>
                    </m:ctrlPr>
                  </m:lim>
                </m:limUpp>
                <m:ctrlPr>
                  <w:rPr>
                    <w:sz w:val="24"/>
                    <w:szCs w:val="24"/>
                  </w:rPr>
                </m:ctrlPr>
              </m:e>
              <m:sub>
                <m:box>
                  <m:boxPr>
                    <m:ctrlPr>
                      <w:rPr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sz w:val="24"/>
                        <w:szCs w:val="24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t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box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 </w:t>
      </w:r>
      <w:r>
        <w:rPr>
          <w:rFonts w:ascii="Segoe UI Emoji" w:hAnsi="Segoe UI Emoji" w:eastAsia="宋体"/>
          <w:b w:val="0"/>
          <w:i w:val="0"/>
          <w:sz w:val="24"/>
        </w:rPr>
        <w:t>为模型预测的淘汰选手集合，</w:t>
      </w:r>
      <w:r>
        <w:rPr>
          <w:rFonts w:ascii="宋体" w:hAnsi="宋体" w:eastAsia="宋体"/>
          <w:b w:val="0"/>
          <w:i w:val="0"/>
          <w:sz w:val="24"/>
        </w:rPr>
        <w:t xml:space="preserve"> I(·)  </w:t>
      </w:r>
      <w:r>
        <w:rPr>
          <w:rFonts w:ascii="Segoe UI Emoji" w:hAnsi="Segoe UI Emoji" w:eastAsia="宋体"/>
          <w:b w:val="0"/>
          <w:i w:val="0"/>
          <w:sz w:val="24"/>
        </w:rPr>
        <w:t>为指示函数（符合为</w:t>
      </w:r>
      <w:r>
        <w:rPr>
          <w:rFonts w:ascii="宋体" w:hAnsi="宋体" w:eastAsia="宋体"/>
          <w:b w:val="0"/>
          <w:i w:val="0"/>
          <w:sz w:val="24"/>
        </w:rPr>
        <w:t>1</w:t>
      </w:r>
      <w:r>
        <w:rPr>
          <w:rFonts w:ascii="Segoe UI Emoji" w:hAnsi="Segoe UI Emoji" w:eastAsia="宋体"/>
          <w:b w:val="0"/>
          <w:i w:val="0"/>
          <w:sz w:val="24"/>
        </w:rPr>
        <w:t>，否则为</w:t>
      </w:r>
      <w:r>
        <w:rPr>
          <w:rFonts w:ascii="宋体" w:hAnsi="宋体" w:eastAsia="宋体"/>
          <w:b w:val="0"/>
          <w:i w:val="0"/>
          <w:sz w:val="24"/>
        </w:rPr>
        <w:t>0</w:t>
      </w:r>
      <w:r>
        <w:rPr>
          <w:rFonts w:ascii="Segoe UI Emoji" w:hAnsi="Segoe UI Emoji" w:eastAsia="宋体"/>
          <w:b w:val="0"/>
          <w:i w:val="0"/>
          <w:sz w:val="24"/>
        </w:rPr>
        <w:t>）。</w:t>
      </w:r>
    </w:p>
    <w:p>
      <w:pPr>
        <w:pStyle w:val="16"/>
        <w:spacing w:line="240" w:lineRule="auto"/>
      </w:pPr>
      <w:r>
        <w:rPr>
          <w:rFonts w:ascii="宋体" w:hAnsi="宋体" w:eastAsia="宋体"/>
          <w:b w:val="0"/>
          <w:i w:val="0"/>
          <w:sz w:val="24"/>
        </w:rPr>
        <w:t>Kappa</w:t>
      </w:r>
      <w:r>
        <w:rPr>
          <w:rFonts w:ascii="Segoe UI Emoji" w:hAnsi="Segoe UI Emoji" w:eastAsia="宋体"/>
          <w:b w:val="0"/>
          <w:i w:val="0"/>
          <w:sz w:val="24"/>
        </w:rPr>
        <w:t>系数（衡量分类一致性）：</w:t>
      </w:r>
    </w:p>
    <w:p>
      <w:pPr>
        <w:spacing w:line="240" w:lineRule="auto"/>
      </w:pPr>
    </w:p>
    <w:p>
      <w:pPr>
        <w:spacing w:line="240" w:lineRule="auto"/>
        <w:jc w:val="left"/>
      </w:pPr>
      <m:oMathPara>
        <m:oMath>
          <m:box>
            <m:boxPr>
              <m:ctrlPr>
                <w:rPr>
                  <w:sz w:val="24"/>
                  <w:szCs w:val="24"/>
                </w:rPr>
              </m:ctrlPr>
            </m:boxPr>
            <m:e>
              <m:r>
                <w:rPr>
                  <w:sz w:val="24"/>
                  <w:szCs w:val="24"/>
                </w:rPr>
                <m:t>Kappa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box>
                    <m:boxPr>
                      <m:ctrlPr>
                        <w:rPr>
                          <w:sz w:val="24"/>
                          <w:szCs w:val="24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sz w:val="24"/>
                              <w:szCs w:val="24"/>
                            </w:rPr>
                            <m:t>P</m:t>
                          </m:r>
                          <m:ctrlPr>
                            <w:rPr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sz w:val="24"/>
                              <w:szCs w:val="24"/>
                            </w:rPr>
                            <m:t>o</m:t>
                          </m:r>
                          <m:ctrlPr>
                            <w:rPr>
                              <w:sz w:val="24"/>
                              <w:szCs w:val="24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−</m:t>
                      </m:r>
                      <m:sSub>
                        <m:sSubPr>
                          <m:ctrlPr>
                            <w:rPr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sz w:val="24"/>
                              <w:szCs w:val="24"/>
                            </w:rPr>
                            <m:t>P</m:t>
                          </m:r>
                          <m:ctrlPr>
                            <w:rPr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sz w:val="24"/>
                              <w:szCs w:val="24"/>
                            </w:rPr>
                            <m:t>e</m:t>
                          </m:r>
                          <m:ctrlPr>
                            <w:rPr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sz w:val="24"/>
                          <w:szCs w:val="24"/>
                        </w:rPr>
                      </m:ctrlPr>
                    </m:e>
                  </m:box>
                  <m:ctrlPr>
                    <w:rPr>
                      <w:sz w:val="24"/>
                      <w:szCs w:val="24"/>
                    </w:rPr>
                  </m:ctrlPr>
                </m:num>
                <m:den>
                  <m:box>
                    <m:boxPr>
                      <m:ctrlPr>
                        <w:rPr>
                          <w:sz w:val="24"/>
                          <w:szCs w:val="24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1−</m:t>
                      </m:r>
                      <m:sSub>
                        <m:sSubPr>
                          <m:ctrlPr>
                            <w:rPr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sz w:val="24"/>
                              <w:szCs w:val="24"/>
                            </w:rPr>
                            <m:t>P</m:t>
                          </m:r>
                          <m:ctrlPr>
                            <w:rPr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sz w:val="24"/>
                              <w:szCs w:val="24"/>
                            </w:rPr>
                            <m:t>e</m:t>
                          </m:r>
                          <m:ctrlPr>
                            <w:rPr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sz w:val="24"/>
                          <w:szCs w:val="24"/>
                        </w:rPr>
                      </m:ctrlPr>
                    </m:e>
                  </m:box>
                  <m:ctrlPr>
                    <w:rPr>
                      <w:sz w:val="24"/>
                      <w:szCs w:val="24"/>
                    </w:rPr>
                  </m:ctrlPr>
                </m:den>
              </m:f>
              <m:ctrlPr>
                <w:rPr>
                  <w:sz w:val="24"/>
                  <w:szCs w:val="24"/>
                </w:rPr>
              </m:ctrlPr>
            </m:e>
          </m:box>
        </m:oMath>
      </m:oMathPara>
    </w:p>
    <w:p>
      <w:pPr>
        <w:spacing w:line="240" w:lineRule="auto"/>
        <w:jc w:val="left"/>
      </w:pPr>
      <w:r>
        <w:rPr>
          <w:rFonts w:ascii="Segoe UI Emoji" w:hAnsi="Segoe UI Emoji" w:eastAsia="宋体"/>
          <w:b w:val="0"/>
          <w:i w:val="0"/>
          <w:sz w:val="24"/>
        </w:rPr>
        <w:t>其中，</w:t>
      </w:r>
      <w:r>
        <w:rPr>
          <w:rFonts w:ascii="宋体" w:hAnsi="宋体" w:eastAsia="宋体"/>
          <w:b w:val="0"/>
          <w:i w:val="0"/>
          <w:sz w:val="24"/>
        </w:rPr>
        <w:t xml:space="preserve">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P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w:rPr>
                    <w:sz w:val="24"/>
                    <w:szCs w:val="24"/>
                  </w:rPr>
                  <m:t>o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 </w:t>
      </w:r>
      <w:r>
        <w:rPr>
          <w:rFonts w:ascii="Segoe UI Emoji" w:hAnsi="Segoe UI Emoji" w:eastAsia="宋体"/>
          <w:b w:val="0"/>
          <w:i w:val="0"/>
          <w:sz w:val="24"/>
        </w:rPr>
        <w:t>为观测一致率，</w:t>
      </w:r>
      <w:r>
        <w:rPr>
          <w:rFonts w:ascii="宋体" w:hAnsi="宋体" w:eastAsia="宋体"/>
          <w:b w:val="0"/>
          <w:i w:val="0"/>
          <w:sz w:val="24"/>
        </w:rPr>
        <w:t xml:space="preserve">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P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w:rPr>
                    <w:sz w:val="24"/>
                    <w:szCs w:val="24"/>
                  </w:rPr>
                  <m:t>e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 </w:t>
      </w:r>
      <w:r>
        <w:rPr>
          <w:rFonts w:ascii="Segoe UI Emoji" w:hAnsi="Segoe UI Emoji" w:eastAsia="宋体"/>
          <w:b w:val="0"/>
          <w:i w:val="0"/>
          <w:sz w:val="24"/>
        </w:rPr>
        <w:t>为期望一致率。</w:t>
      </w:r>
    </w:p>
    <w:p>
      <w:pPr>
        <w:spacing w:line="240" w:lineRule="auto"/>
      </w:pPr>
    </w:p>
    <w:p>
      <w:pPr>
        <w:pStyle w:val="3"/>
        <w:spacing w:after="120" w:line="240" w:lineRule="auto"/>
      </w:pPr>
      <w:r>
        <w:rPr>
          <w:rFonts w:ascii="Segoe UI Emoji" w:hAnsi="Segoe UI Emoji" w:eastAsia="黑体"/>
          <w:b/>
          <w:i w:val="0"/>
          <w:color w:val="000000"/>
          <w:sz w:val="32"/>
        </w:rPr>
        <w:t>二、</w:t>
      </w:r>
      <w:r>
        <w:rPr>
          <w:rFonts w:hint="eastAsia" w:ascii="Segoe UI Emoji" w:hAnsi="Segoe UI Emoji" w:eastAsia="黑体"/>
          <w:b/>
          <w:i w:val="0"/>
          <w:color w:val="000000"/>
          <w:sz w:val="32"/>
          <w:lang w:val="en-US" w:eastAsia="zh-CN"/>
        </w:rPr>
        <w:t>问题二</w:t>
      </w:r>
      <w:r>
        <w:rPr>
          <w:rFonts w:ascii="Segoe UI Emoji" w:hAnsi="Segoe UI Emoji" w:eastAsia="黑体"/>
          <w:b/>
          <w:i w:val="0"/>
          <w:color w:val="000000"/>
          <w:sz w:val="32"/>
        </w:rPr>
        <w:t>：组合方法对比模型</w:t>
      </w:r>
      <w:r>
        <w:rPr>
          <w:rFonts w:ascii="黑体" w:hAnsi="黑体" w:eastAsia="黑体"/>
          <w:b/>
          <w:i w:val="0"/>
          <w:color w:val="000000"/>
          <w:sz w:val="32"/>
        </w:rPr>
        <w:t>——</w:t>
      </w:r>
      <w:r>
        <w:rPr>
          <w:rFonts w:ascii="Segoe UI Emoji" w:hAnsi="Segoe UI Emoji" w:eastAsia="黑体"/>
          <w:b/>
          <w:i w:val="0"/>
          <w:color w:val="000000"/>
          <w:sz w:val="32"/>
        </w:rPr>
        <w:t>因果推断增强型仿真模型</w:t>
      </w:r>
    </w:p>
    <w:p>
      <w:pPr>
        <w:spacing w:line="240" w:lineRule="auto"/>
      </w:pPr>
    </w:p>
    <w:p>
      <w:pPr>
        <w:spacing w:line="240" w:lineRule="auto"/>
        <w:jc w:val="left"/>
      </w:pPr>
      <w:r>
        <w:rPr>
          <w:rFonts w:ascii="Segoe UI Emoji" w:hAnsi="Segoe UI Emoji" w:eastAsia="宋体"/>
          <w:b w:val="0"/>
          <w:i w:val="0"/>
          <w:sz w:val="24"/>
        </w:rPr>
        <w:t>模型通过仿真复现</w:t>
      </w:r>
      <w:r>
        <w:rPr>
          <w:rFonts w:ascii="宋体" w:hAnsi="宋体" w:eastAsia="宋体"/>
          <w:b w:val="0"/>
          <w:i w:val="0"/>
          <w:sz w:val="24"/>
        </w:rPr>
        <w:t>Rank</w:t>
      </w:r>
      <w:r>
        <w:rPr>
          <w:rFonts w:ascii="Segoe UI Emoji" w:hAnsi="Segoe UI Emoji" w:eastAsia="宋体"/>
          <w:b w:val="0"/>
          <w:i w:val="0"/>
          <w:sz w:val="24"/>
        </w:rPr>
        <w:t>和</w:t>
      </w:r>
      <w:r>
        <w:rPr>
          <w:rFonts w:ascii="宋体" w:hAnsi="宋体" w:eastAsia="宋体"/>
          <w:b w:val="0"/>
          <w:i w:val="0"/>
          <w:sz w:val="24"/>
        </w:rPr>
        <w:t>Percentage</w:t>
      </w:r>
      <w:r>
        <w:rPr>
          <w:rFonts w:ascii="Segoe UI Emoji" w:hAnsi="Segoe UI Emoji" w:eastAsia="宋体"/>
          <w:b w:val="0"/>
          <w:i w:val="0"/>
          <w:sz w:val="24"/>
        </w:rPr>
        <w:t>两种组合方法的计算逻辑，利用倾向得分匹配（</w:t>
      </w:r>
      <w:r>
        <w:rPr>
          <w:rFonts w:ascii="宋体" w:hAnsi="宋体" w:eastAsia="宋体"/>
          <w:b w:val="0"/>
          <w:i w:val="0"/>
          <w:sz w:val="24"/>
        </w:rPr>
        <w:t>PSM</w:t>
      </w:r>
      <w:r>
        <w:rPr>
          <w:rFonts w:ascii="Segoe UI Emoji" w:hAnsi="Segoe UI Emoji" w:eastAsia="宋体"/>
          <w:b w:val="0"/>
          <w:i w:val="0"/>
          <w:sz w:val="24"/>
        </w:rPr>
        <w:t>）控制赛季规模、选手实力等干扰变量，精准对比两种方法的结果差异；针对争议选手，通过</w:t>
      </w:r>
      <w:r>
        <w:rPr>
          <w:rFonts w:ascii="宋体" w:hAnsi="宋体" w:eastAsia="宋体"/>
          <w:b w:val="0"/>
          <w:i w:val="0"/>
          <w:sz w:val="24"/>
        </w:rPr>
        <w:t>“</w:t>
      </w:r>
      <w:r>
        <w:rPr>
          <w:rFonts w:ascii="Segoe UI Emoji" w:hAnsi="Segoe UI Emoji" w:eastAsia="宋体"/>
          <w:b w:val="0"/>
          <w:i w:val="0"/>
          <w:sz w:val="24"/>
        </w:rPr>
        <w:t>反事实模拟</w:t>
      </w:r>
      <w:r>
        <w:rPr>
          <w:rFonts w:ascii="宋体" w:hAnsi="宋体" w:eastAsia="宋体"/>
          <w:b w:val="0"/>
          <w:i w:val="0"/>
          <w:sz w:val="24"/>
        </w:rPr>
        <w:t>”</w:t>
      </w:r>
      <w:r>
        <w:rPr>
          <w:rFonts w:ascii="Segoe UI Emoji" w:hAnsi="Segoe UI Emoji" w:eastAsia="宋体"/>
          <w:b w:val="0"/>
          <w:i w:val="0"/>
          <w:sz w:val="24"/>
        </w:rPr>
        <w:t>分析不同方法对其排名</w:t>
      </w:r>
      <w:r>
        <w:rPr>
          <w:rFonts w:ascii="宋体" w:hAnsi="宋体" w:eastAsia="宋体"/>
          <w:b w:val="0"/>
          <w:i w:val="0"/>
          <w:sz w:val="24"/>
        </w:rPr>
        <w:t>/</w:t>
      </w:r>
      <w:r>
        <w:rPr>
          <w:rFonts w:ascii="Segoe UI Emoji" w:hAnsi="Segoe UI Emoji" w:eastAsia="宋体"/>
          <w:b w:val="0"/>
          <w:i w:val="0"/>
          <w:sz w:val="24"/>
        </w:rPr>
        <w:t>淘汰状态的影响；最后加入</w:t>
      </w:r>
      <w:r>
        <w:rPr>
          <w:rFonts w:ascii="宋体" w:hAnsi="宋体" w:eastAsia="宋体"/>
          <w:b w:val="0"/>
          <w:i w:val="0"/>
          <w:sz w:val="24"/>
        </w:rPr>
        <w:t>“</w:t>
      </w:r>
      <w:r>
        <w:rPr>
          <w:rFonts w:ascii="Segoe UI Emoji" w:hAnsi="Segoe UI Emoji" w:eastAsia="宋体"/>
          <w:b w:val="0"/>
          <w:i w:val="0"/>
          <w:sz w:val="24"/>
        </w:rPr>
        <w:t>底部二选一</w:t>
      </w:r>
      <w:r>
        <w:rPr>
          <w:rFonts w:ascii="宋体" w:hAnsi="宋体" w:eastAsia="宋体"/>
          <w:b w:val="0"/>
          <w:i w:val="0"/>
          <w:sz w:val="24"/>
        </w:rPr>
        <w:t>”</w:t>
      </w:r>
      <w:r>
        <w:rPr>
          <w:rFonts w:ascii="Segoe UI Emoji" w:hAnsi="Segoe UI Emoji" w:eastAsia="宋体"/>
          <w:b w:val="0"/>
          <w:i w:val="0"/>
          <w:sz w:val="24"/>
        </w:rPr>
        <w:t>规则模块，仿真法官投票对结果的调节作用。核心逻辑是</w:t>
      </w:r>
      <w:r>
        <w:rPr>
          <w:rFonts w:ascii="宋体" w:hAnsi="宋体" w:eastAsia="宋体"/>
          <w:b w:val="0"/>
          <w:i w:val="0"/>
          <w:sz w:val="24"/>
        </w:rPr>
        <w:t>“</w:t>
      </w:r>
      <w:r>
        <w:rPr>
          <w:rFonts w:ascii="Segoe UI Emoji" w:hAnsi="Segoe UI Emoji" w:eastAsia="宋体"/>
          <w:b w:val="0"/>
          <w:i w:val="0"/>
          <w:sz w:val="24"/>
        </w:rPr>
        <w:t>平行世界实验</w:t>
      </w:r>
      <w:r>
        <w:rPr>
          <w:rFonts w:ascii="宋体" w:hAnsi="宋体" w:eastAsia="宋体"/>
          <w:b w:val="0"/>
          <w:i w:val="0"/>
          <w:sz w:val="24"/>
        </w:rPr>
        <w:t>”——</w:t>
      </w:r>
      <w:r>
        <w:rPr>
          <w:rFonts w:ascii="Segoe UI Emoji" w:hAnsi="Segoe UI Emoji" w:eastAsia="宋体"/>
          <w:b w:val="0"/>
          <w:i w:val="0"/>
          <w:sz w:val="24"/>
        </w:rPr>
        <w:t>让同一选手在相同条件下接受两种方法评估，剥离无关因素干扰，量化方法对粉丝投票的偏向性。</w:t>
      </w:r>
    </w:p>
    <w:p>
      <w:pPr>
        <w:spacing w:line="240" w:lineRule="auto"/>
      </w:pPr>
    </w:p>
    <w:p>
      <w:pPr>
        <w:pStyle w:val="5"/>
        <w:spacing w:after="120" w:line="240" w:lineRule="auto"/>
      </w:pPr>
      <w:r>
        <w:rPr>
          <w:rFonts w:ascii="宋体" w:hAnsi="宋体" w:eastAsia="宋体"/>
          <w:b/>
          <w:i w:val="0"/>
          <w:color w:val="000000"/>
          <w:sz w:val="24"/>
        </w:rPr>
        <w:t xml:space="preserve">1. </w:t>
      </w:r>
      <w:r>
        <w:rPr>
          <w:rFonts w:ascii="Segoe UI Emoji" w:hAnsi="Segoe UI Emoji" w:eastAsia="宋体"/>
          <w:b/>
          <w:i w:val="0"/>
          <w:color w:val="000000"/>
          <w:sz w:val="24"/>
        </w:rPr>
        <w:t>两种组合方法计算</w:t>
      </w:r>
    </w:p>
    <w:p>
      <w:pPr>
        <w:pStyle w:val="16"/>
        <w:spacing w:line="240" w:lineRule="auto"/>
      </w:pPr>
      <w:r>
        <w:rPr>
          <w:rFonts w:ascii="宋体" w:hAnsi="宋体" w:eastAsia="宋体"/>
          <w:b w:val="0"/>
          <w:i w:val="0"/>
          <w:sz w:val="24"/>
        </w:rPr>
        <w:t>Rank</w:t>
      </w:r>
      <w:r>
        <w:rPr>
          <w:rFonts w:ascii="Segoe UI Emoji" w:hAnsi="Segoe UI Emoji" w:eastAsia="宋体"/>
          <w:b w:val="0"/>
          <w:i w:val="0"/>
          <w:sz w:val="24"/>
        </w:rPr>
        <w:t>法（赛季</w:t>
      </w:r>
      <w:r>
        <w:rPr>
          <w:rFonts w:ascii="宋体" w:hAnsi="宋体" w:eastAsia="宋体"/>
          <w:b w:val="0"/>
          <w:i w:val="0"/>
          <w:sz w:val="24"/>
        </w:rPr>
        <w:t>1-2</w:t>
      </w:r>
      <w:r>
        <w:rPr>
          <w:rFonts w:ascii="Segoe UI Emoji" w:hAnsi="Segoe UI Emoji" w:eastAsia="宋体"/>
          <w:b w:val="0"/>
          <w:i w:val="0"/>
          <w:sz w:val="24"/>
        </w:rPr>
        <w:t>、</w:t>
      </w:r>
      <w:r>
        <w:rPr>
          <w:rFonts w:ascii="宋体" w:hAnsi="宋体" w:eastAsia="宋体"/>
          <w:b w:val="0"/>
          <w:i w:val="0"/>
          <w:sz w:val="24"/>
        </w:rPr>
        <w:t>28-34</w:t>
      </w:r>
      <w:r>
        <w:rPr>
          <w:rFonts w:ascii="Segoe UI Emoji" w:hAnsi="Segoe UI Emoji" w:eastAsia="宋体"/>
          <w:b w:val="0"/>
          <w:i w:val="0"/>
          <w:sz w:val="24"/>
        </w:rPr>
        <w:t>）：组合得分为评委排名与粉丝投票排名之和，得分越低排名越优：</w:t>
      </w:r>
    </w:p>
    <w:p>
      <w:pPr>
        <w:spacing w:line="240" w:lineRule="auto"/>
        <w:jc w:val="left"/>
      </w:pPr>
      <m:oMathPara>
        <m:oMath>
          <m:box>
            <m:boxPr>
              <m:ctrlPr>
                <w:rPr>
                  <w:sz w:val="24"/>
                  <w:szCs w:val="24"/>
                </w:rPr>
              </m:ctrlPr>
            </m:boxPr>
            <m:e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C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box>
                    <m:boxPr>
                      <m:ctrlPr>
                        <w:rPr>
                          <w:sz w:val="24"/>
                          <w:szCs w:val="24"/>
                        </w:rPr>
                      </m:ctrlPr>
                    </m:boxPr>
                    <m:e>
                      <m:r>
                        <w:rPr>
                          <w:sz w:val="24"/>
                          <w:szCs w:val="24"/>
                        </w:rPr>
                        <m:t>Rank</m:t>
                      </m:r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,</m:t>
                      </m:r>
                      <m:r>
                        <w:rPr>
                          <w:sz w:val="24"/>
                          <w:szCs w:val="24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,</m:t>
                      </m:r>
                      <m:r>
                        <w:rPr>
                          <w:sz w:val="24"/>
                          <w:szCs w:val="24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,</m:t>
                      </m:r>
                      <m:r>
                        <w:rPr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</m:box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R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box>
                    <m:boxPr>
                      <m:ctrlPr>
                        <w:rPr>
                          <w:sz w:val="24"/>
                          <w:szCs w:val="24"/>
                        </w:rPr>
                      </m:ctrlPr>
                    </m:boxPr>
                    <m:e>
                      <m:r>
                        <w:rPr>
                          <w:sz w:val="24"/>
                          <w:szCs w:val="24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,</m:t>
                      </m:r>
                      <m:r>
                        <w:rPr>
                          <w:sz w:val="24"/>
                          <w:szCs w:val="24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,</m:t>
                      </m:r>
                      <m:r>
                        <w:rPr>
                          <w:sz w:val="24"/>
                          <w:szCs w:val="24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,</m:t>
                      </m:r>
                      <m:r>
                        <w:rPr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</m:box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R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box>
                    <m:boxPr>
                      <m:ctrlPr>
                        <w:rPr>
                          <w:sz w:val="24"/>
                          <w:szCs w:val="24"/>
                        </w:rPr>
                      </m:ctrlPr>
                    </m:boxPr>
                    <m:e>
                      <m:r>
                        <w:rPr>
                          <w:sz w:val="24"/>
                          <w:szCs w:val="24"/>
                        </w:rPr>
                        <m:t>V</m:t>
                      </m:r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,</m:t>
                      </m:r>
                      <m:r>
                        <w:rPr>
                          <w:sz w:val="24"/>
                          <w:szCs w:val="24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,</m:t>
                      </m:r>
                      <m:r>
                        <w:rPr>
                          <w:sz w:val="24"/>
                          <w:szCs w:val="24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,</m:t>
                      </m:r>
                      <m:r>
                        <w:rPr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</m:box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e>
          </m:box>
        </m:oMath>
      </m:oMathPara>
    </w:p>
    <w:p>
      <w:pPr>
        <w:spacing w:line="240" w:lineRule="auto"/>
        <w:jc w:val="left"/>
      </w:pPr>
      <w:r>
        <w:rPr>
          <w:rFonts w:ascii="Segoe UI Emoji" w:hAnsi="Segoe UI Emoji" w:eastAsia="宋体"/>
          <w:b w:val="0"/>
          <w:i w:val="0"/>
          <w:sz w:val="24"/>
        </w:rPr>
        <w:t>其中，</w:t>
      </w:r>
      <w:r>
        <w:rPr>
          <w:rFonts w:ascii="宋体" w:hAnsi="宋体" w:eastAsia="宋体"/>
          <w:b w:val="0"/>
          <w:i w:val="0"/>
          <w:sz w:val="24"/>
        </w:rPr>
        <w:t xml:space="preserve">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R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box>
                  <m:boxPr>
                    <m:ctrlPr>
                      <w:rPr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sz w:val="24"/>
                        <w:szCs w:val="24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t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box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 </w:t>
      </w:r>
      <w:r>
        <w:rPr>
          <w:rFonts w:ascii="Segoe UI Emoji" w:hAnsi="Segoe UI Emoji" w:eastAsia="宋体"/>
          <w:b w:val="0"/>
          <w:i w:val="0"/>
          <w:sz w:val="24"/>
        </w:rPr>
        <w:t>为选手</w:t>
      </w:r>
      <w:r>
        <w:rPr>
          <w:rFonts w:ascii="宋体" w:hAnsi="宋体" w:eastAsia="宋体"/>
          <w:b w:val="0"/>
          <w:i w:val="0"/>
          <w:sz w:val="24"/>
        </w:rPr>
        <w:t xml:space="preserve">  i  </w:t>
      </w:r>
      <w:r>
        <w:rPr>
          <w:rFonts w:ascii="Segoe UI Emoji" w:hAnsi="Segoe UI Emoji" w:eastAsia="宋体"/>
          <w:b w:val="0"/>
          <w:i w:val="0"/>
          <w:sz w:val="24"/>
        </w:rPr>
        <w:t>第</w:t>
      </w:r>
      <w:r>
        <w:rPr>
          <w:rFonts w:ascii="宋体" w:hAnsi="宋体" w:eastAsia="宋体"/>
          <w:b w:val="0"/>
          <w:i w:val="0"/>
          <w:sz w:val="24"/>
        </w:rPr>
        <w:t xml:space="preserve">  s  </w:t>
      </w:r>
      <w:r>
        <w:rPr>
          <w:rFonts w:ascii="Segoe UI Emoji" w:hAnsi="Segoe UI Emoji" w:eastAsia="宋体"/>
          <w:b w:val="0"/>
          <w:i w:val="0"/>
          <w:sz w:val="24"/>
        </w:rPr>
        <w:t>赛季第</w:t>
      </w:r>
      <w:r>
        <w:rPr>
          <w:rFonts w:ascii="宋体" w:hAnsi="宋体" w:eastAsia="宋体"/>
          <w:b w:val="0"/>
          <w:i w:val="0"/>
          <w:sz w:val="24"/>
        </w:rPr>
        <w:t xml:space="preserve">  t  </w:t>
      </w:r>
      <w:r>
        <w:rPr>
          <w:rFonts w:ascii="Segoe UI Emoji" w:hAnsi="Segoe UI Emoji" w:eastAsia="宋体"/>
          <w:b w:val="0"/>
          <w:i w:val="0"/>
          <w:sz w:val="24"/>
        </w:rPr>
        <w:t>周的评委得分降序排名，</w:t>
      </w:r>
      <w:r>
        <w:rPr>
          <w:rFonts w:ascii="宋体" w:hAnsi="宋体" w:eastAsia="宋体"/>
          <w:b w:val="0"/>
          <w:i w:val="0"/>
          <w:sz w:val="24"/>
        </w:rPr>
        <w:t xml:space="preserve">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R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box>
                  <m:boxPr>
                    <m:ctrlPr>
                      <w:rPr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sz w:val="24"/>
                        <w:szCs w:val="24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t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box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 </w:t>
      </w:r>
      <w:r>
        <w:rPr>
          <w:rFonts w:ascii="Segoe UI Emoji" w:hAnsi="Segoe UI Emoji" w:eastAsia="宋体"/>
          <w:b w:val="0"/>
          <w:i w:val="0"/>
          <w:sz w:val="24"/>
        </w:rPr>
        <w:t>为粉丝投票降序排名。</w:t>
      </w:r>
    </w:p>
    <w:p>
      <w:pPr>
        <w:pStyle w:val="16"/>
        <w:spacing w:line="240" w:lineRule="auto"/>
      </w:pPr>
      <w:r>
        <w:rPr>
          <w:rFonts w:ascii="宋体" w:hAnsi="宋体" w:eastAsia="宋体"/>
          <w:b w:val="0"/>
          <w:i w:val="0"/>
          <w:sz w:val="24"/>
        </w:rPr>
        <w:t>Percentage</w:t>
      </w:r>
      <w:r>
        <w:rPr>
          <w:rFonts w:ascii="Segoe UI Emoji" w:hAnsi="Segoe UI Emoji" w:eastAsia="宋体"/>
          <w:b w:val="0"/>
          <w:i w:val="0"/>
          <w:sz w:val="24"/>
        </w:rPr>
        <w:t>法（赛季</w:t>
      </w:r>
      <w:r>
        <w:rPr>
          <w:rFonts w:ascii="宋体" w:hAnsi="宋体" w:eastAsia="宋体"/>
          <w:b w:val="0"/>
          <w:i w:val="0"/>
          <w:sz w:val="24"/>
        </w:rPr>
        <w:t>3-27</w:t>
      </w:r>
      <w:r>
        <w:rPr>
          <w:rFonts w:ascii="Segoe UI Emoji" w:hAnsi="Segoe UI Emoji" w:eastAsia="宋体"/>
          <w:b w:val="0"/>
          <w:i w:val="0"/>
          <w:sz w:val="24"/>
        </w:rPr>
        <w:t>）：组合得分为评委得分占比与粉丝投票占比之和，得分越高排名越优：</w:t>
      </w:r>
    </w:p>
    <w:p>
      <w:pPr>
        <w:spacing w:line="240" w:lineRule="auto"/>
        <w:jc w:val="left"/>
      </w:pPr>
      <m:oMathPara>
        <m:oMath>
          <m:box>
            <m:boxPr>
              <m:ctrlPr>
                <w:rPr>
                  <w:sz w:val="24"/>
                  <w:szCs w:val="24"/>
                </w:rPr>
              </m:ctrlPr>
            </m:boxPr>
            <m:e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C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box>
                    <m:boxPr>
                      <m:ctrlPr>
                        <w:rPr>
                          <w:sz w:val="24"/>
                          <w:szCs w:val="24"/>
                        </w:rPr>
                      </m:ctrlPr>
                    </m:boxPr>
                    <m:e>
                      <m:r>
                        <w:rPr>
                          <w:sz w:val="24"/>
                          <w:szCs w:val="24"/>
                        </w:rPr>
                        <m:t>Percent</m:t>
                      </m:r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,</m:t>
                      </m:r>
                      <m:r>
                        <w:rPr>
                          <w:sz w:val="24"/>
                          <w:szCs w:val="24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,</m:t>
                      </m:r>
                      <m:r>
                        <w:rPr>
                          <w:sz w:val="24"/>
                          <w:szCs w:val="24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,</m:t>
                      </m:r>
                      <m:r>
                        <w:rPr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</m:box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box>
                    <m:boxPr>
                      <m:ctrlPr>
                        <w:rPr>
                          <w:sz w:val="24"/>
                          <w:szCs w:val="24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sz w:val="24"/>
                              <w:szCs w:val="24"/>
                            </w:rPr>
                            <m:t>S</m:t>
                          </m:r>
                          <m:ctrlPr>
                            <w:rPr>
                              <w:sz w:val="24"/>
                              <w:szCs w:val="24"/>
                            </w:rPr>
                          </m:ctrlPr>
                        </m:e>
                        <m:sub>
                          <m:box>
                            <m:box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boxPr>
                            <m:e>
                              <m:r>
                                <w:rPr>
                                  <w:sz w:val="24"/>
                                  <w:szCs w:val="24"/>
                                </w:rP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,</m:t>
                              </m:r>
                              <m:r>
                                <w:rPr>
                                  <w:sz w:val="24"/>
                                  <w:szCs w:val="24"/>
                                </w:rP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,</m:t>
                              </m:r>
                              <m:r>
                                <w:rPr>
                                  <w:sz w:val="24"/>
                                  <w:szCs w:val="24"/>
                                </w:rPr>
                                <m:t>s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,</m:t>
                              </m:r>
                              <m:r>
                                <w:rPr>
                                  <w:sz w:val="24"/>
                                  <w:szCs w:val="24"/>
                                </w:rPr>
                                <m:t>t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</m:box>
                          <m:ctrlPr>
                            <w:rPr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sz w:val="24"/>
                          <w:szCs w:val="24"/>
                        </w:rPr>
                      </m:ctrlPr>
                    </m:e>
                  </m:box>
                  <m:ctrlPr>
                    <w:rPr>
                      <w:sz w:val="24"/>
                      <w:szCs w:val="24"/>
                    </w:rPr>
                  </m:ctrlPr>
                </m:num>
                <m:den>
                  <m:box>
                    <m:boxPr>
                      <m:ctrlPr>
                        <w:rPr>
                          <w:sz w:val="24"/>
                          <w:szCs w:val="24"/>
                        </w:rPr>
                      </m:ctrlPr>
                    </m:box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sz w:val="24"/>
                              <w:szCs w:val="24"/>
                            </w:rPr>
                          </m:ctrlPr>
                        </m:naryPr>
                        <m:sub>
                          <m:box>
                            <m:box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boxPr>
                            <m:e>
                              <m:r>
                                <w:rPr>
                                  <w:sz w:val="24"/>
                                  <w:szCs w:val="24"/>
                                </w:rPr>
                                <m:t>k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</m:box>
                          <m:ctrlPr>
                            <w:rPr>
                              <w:sz w:val="24"/>
                              <w:szCs w:val="24"/>
                            </w:rPr>
                          </m:ctrlPr>
                        </m:sub>
                        <m:sup>
                          <m:ctrlPr>
                            <w:rPr>
                              <w:sz w:val="24"/>
                              <w:szCs w:val="24"/>
                            </w:rPr>
                          </m:ctrlPr>
                        </m:sup>
                        <m:e>
                          <m:sSub>
                            <m:sSub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sz w:val="24"/>
                                  <w:szCs w:val="24"/>
                                </w:rPr>
                                <m:t>S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box>
                                <m:box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boxPr>
                                <m:e>
                                  <m:r>
                                    <w:rPr>
                                      <w:sz w:val="24"/>
                                      <w:szCs w:val="24"/>
                                    </w:rP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,</m:t>
                                  </m:r>
                                  <m:r>
                                    <w:rPr>
                                      <w:sz w:val="24"/>
                                      <w:szCs w:val="24"/>
                                    </w:rPr>
                                    <m:t>k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,</m:t>
                                  </m:r>
                                  <m:r>
                                    <w:rPr>
                                      <w:sz w:val="24"/>
                                      <w:szCs w:val="24"/>
                                    </w:rPr>
                                    <m:t>s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,</m:t>
                                  </m:r>
                                  <m:r>
                                    <w:rPr>
                                      <w:sz w:val="24"/>
                                      <w:szCs w:val="24"/>
                                    </w:rPr>
                                    <m:t>t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box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ctrlPr>
                            <w:rPr>
                              <w:sz w:val="24"/>
                              <w:szCs w:val="24"/>
                            </w:rPr>
                          </m:ctrlPr>
                        </m:e>
                      </m:nary>
                      <m:ctrlPr>
                        <w:rPr>
                          <w:sz w:val="24"/>
                          <w:szCs w:val="24"/>
                        </w:rPr>
                      </m:ctrlPr>
                    </m:e>
                  </m:box>
                  <m:ctrlPr>
                    <w:rPr>
                      <w:sz w:val="24"/>
                      <w:szCs w:val="24"/>
                    </w:rPr>
                  </m:ctrlPr>
                </m:den>
              </m:f>
              <m:r>
                <m:rPr>
                  <m:sty m:val="p"/>
                </m:rPr>
                <w:rPr>
                  <w:sz w:val="24"/>
                  <w:szCs w:val="24"/>
                </w:rPr>
                <m:t>+</m:t>
              </m:r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box>
                    <m:boxPr>
                      <m:ctrlPr>
                        <w:rPr>
                          <w:sz w:val="24"/>
                          <w:szCs w:val="24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sz w:val="24"/>
                              <w:szCs w:val="24"/>
                            </w:rPr>
                            <m:t>V</m:t>
                          </m:r>
                          <m:ctrlPr>
                            <w:rPr>
                              <w:sz w:val="24"/>
                              <w:szCs w:val="24"/>
                            </w:rPr>
                          </m:ctrlPr>
                        </m:e>
                        <m:sub>
                          <m:box>
                            <m:box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boxPr>
                            <m:e>
                              <m:r>
                                <w:rPr>
                                  <w:sz w:val="24"/>
                                  <w:szCs w:val="24"/>
                                </w:rP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,</m:t>
                              </m:r>
                              <m:r>
                                <w:rPr>
                                  <w:sz w:val="24"/>
                                  <w:szCs w:val="24"/>
                                </w:rPr>
                                <m:t>s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,</m:t>
                              </m:r>
                              <m:r>
                                <w:rPr>
                                  <w:sz w:val="24"/>
                                  <w:szCs w:val="24"/>
                                </w:rPr>
                                <m:t>t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</m:box>
                          <m:ctrlPr>
                            <w:rPr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sz w:val="24"/>
                          <w:szCs w:val="24"/>
                        </w:rPr>
                      </m:ctrlPr>
                    </m:e>
                  </m:box>
                  <m:ctrlPr>
                    <w:rPr>
                      <w:sz w:val="24"/>
                      <w:szCs w:val="24"/>
                    </w:rPr>
                  </m:ctrlPr>
                </m:num>
                <m:den>
                  <m:box>
                    <m:boxPr>
                      <m:ctrlPr>
                        <w:rPr>
                          <w:sz w:val="24"/>
                          <w:szCs w:val="24"/>
                        </w:rPr>
                      </m:ctrlPr>
                    </m:box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sz w:val="24"/>
                              <w:szCs w:val="24"/>
                            </w:rPr>
                          </m:ctrlPr>
                        </m:naryPr>
                        <m:sub>
                          <m:box>
                            <m:box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boxPr>
                            <m:e>
                              <m:r>
                                <w:rPr>
                                  <w:sz w:val="24"/>
                                  <w:szCs w:val="24"/>
                                </w:rPr>
                                <m:t>k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</m:box>
                          <m:ctrlPr>
                            <w:rPr>
                              <w:sz w:val="24"/>
                              <w:szCs w:val="24"/>
                            </w:rPr>
                          </m:ctrlPr>
                        </m:sub>
                        <m:sup>
                          <m:ctrlPr>
                            <w:rPr>
                              <w:sz w:val="24"/>
                              <w:szCs w:val="24"/>
                            </w:rPr>
                          </m:ctrlPr>
                        </m:sup>
                        <m:e>
                          <m:sSub>
                            <m:sSub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sz w:val="24"/>
                                  <w:szCs w:val="24"/>
                                </w:rPr>
                                <m:t>V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box>
                                <m:box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boxPr>
                                <m:e>
                                  <m:r>
                                    <w:rPr>
                                      <w:sz w:val="24"/>
                                      <w:szCs w:val="24"/>
                                    </w:rPr>
                                    <m:t>k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,</m:t>
                                  </m:r>
                                  <m:r>
                                    <w:rPr>
                                      <w:sz w:val="24"/>
                                      <w:szCs w:val="24"/>
                                    </w:rPr>
                                    <m:t>s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,</m:t>
                                  </m:r>
                                  <m:r>
                                    <w:rPr>
                                      <w:sz w:val="24"/>
                                      <w:szCs w:val="24"/>
                                    </w:rPr>
                                    <m:t>t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box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ctrlPr>
                            <w:rPr>
                              <w:sz w:val="24"/>
                              <w:szCs w:val="24"/>
                            </w:rPr>
                          </m:ctrlPr>
                        </m:e>
                      </m:nary>
                      <m:ctrlPr>
                        <w:rPr>
                          <w:sz w:val="24"/>
                          <w:szCs w:val="24"/>
                        </w:rPr>
                      </m:ctrlPr>
                    </m:e>
                  </m:box>
                  <m:ctrlPr>
                    <w:rPr>
                      <w:sz w:val="24"/>
                      <w:szCs w:val="24"/>
                    </w:rPr>
                  </m:ctrlPr>
                </m:den>
              </m:f>
              <m:ctrlPr>
                <w:rPr>
                  <w:sz w:val="24"/>
                  <w:szCs w:val="24"/>
                </w:rPr>
              </m:ctrlPr>
            </m:e>
          </m:box>
        </m:oMath>
      </m:oMathPara>
    </w:p>
    <w:p>
      <w:pPr>
        <w:spacing w:line="240" w:lineRule="auto"/>
        <w:jc w:val="left"/>
      </w:pPr>
      <w:r>
        <w:rPr>
          <w:rFonts w:ascii="Segoe UI Emoji" w:hAnsi="Segoe UI Emoji" w:eastAsia="宋体"/>
          <w:b w:val="0"/>
          <w:i w:val="0"/>
          <w:sz w:val="24"/>
        </w:rPr>
        <w:t>其中，</w:t>
      </w:r>
      <w:r>
        <w:rPr>
          <w:rFonts w:ascii="宋体" w:hAnsi="宋体" w:eastAsia="宋体"/>
          <w:b w:val="0"/>
          <w:i w:val="0"/>
          <w:sz w:val="24"/>
        </w:rPr>
        <w:t xml:space="preserve">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S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box>
                  <m:boxPr>
                    <m:ctrlPr>
                      <w:rPr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sz w:val="24"/>
                        <w:szCs w:val="24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t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box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 </w:t>
      </w:r>
      <w:r>
        <w:rPr>
          <w:rFonts w:ascii="Segoe UI Emoji" w:hAnsi="Segoe UI Emoji" w:eastAsia="宋体"/>
          <w:b w:val="0"/>
          <w:i w:val="0"/>
          <w:sz w:val="24"/>
        </w:rPr>
        <w:t>为选手</w:t>
      </w:r>
      <w:r>
        <w:rPr>
          <w:rFonts w:ascii="宋体" w:hAnsi="宋体" w:eastAsia="宋体"/>
          <w:b w:val="0"/>
          <w:i w:val="0"/>
          <w:sz w:val="24"/>
        </w:rPr>
        <w:t xml:space="preserve">  i  </w:t>
      </w:r>
      <w:r>
        <w:rPr>
          <w:rFonts w:ascii="Segoe UI Emoji" w:hAnsi="Segoe UI Emoji" w:eastAsia="宋体"/>
          <w:b w:val="0"/>
          <w:i w:val="0"/>
          <w:sz w:val="24"/>
        </w:rPr>
        <w:t>第</w:t>
      </w:r>
      <w:r>
        <w:rPr>
          <w:rFonts w:ascii="宋体" w:hAnsi="宋体" w:eastAsia="宋体"/>
          <w:b w:val="0"/>
          <w:i w:val="0"/>
          <w:sz w:val="24"/>
        </w:rPr>
        <w:t xml:space="preserve">  s  </w:t>
      </w:r>
      <w:r>
        <w:rPr>
          <w:rFonts w:ascii="Segoe UI Emoji" w:hAnsi="Segoe UI Emoji" w:eastAsia="宋体"/>
          <w:b w:val="0"/>
          <w:i w:val="0"/>
          <w:sz w:val="24"/>
        </w:rPr>
        <w:t>赛季第</w:t>
      </w:r>
      <w:r>
        <w:rPr>
          <w:rFonts w:ascii="宋体" w:hAnsi="宋体" w:eastAsia="宋体"/>
          <w:b w:val="0"/>
          <w:i w:val="0"/>
          <w:sz w:val="24"/>
        </w:rPr>
        <w:t xml:space="preserve">  t  </w:t>
      </w:r>
      <w:r>
        <w:rPr>
          <w:rFonts w:ascii="Segoe UI Emoji" w:hAnsi="Segoe UI Emoji" w:eastAsia="宋体"/>
          <w:b w:val="0"/>
          <w:i w:val="0"/>
          <w:sz w:val="24"/>
        </w:rPr>
        <w:t>周的评委总分（</w:t>
      </w:r>
      <w:r>
        <w:rPr>
          <w:rFonts w:ascii="宋体" w:hAnsi="宋体" w:eastAsia="宋体"/>
          <w:b w:val="0"/>
          <w:i w:val="0"/>
          <w:sz w:val="24"/>
        </w:rPr>
        <w:t xml:space="preserve">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nary>
              <m:naryPr>
                <m:chr m:val="∑"/>
                <m:limLoc m:val="undOvr"/>
                <m:ctrlPr>
                  <w:rPr>
                    <w:sz w:val="24"/>
                    <w:szCs w:val="24"/>
                  </w:rPr>
                </m:ctrlPr>
              </m:naryPr>
              <m:sub>
                <m:box>
                  <m:boxPr>
                    <m:ctrlPr>
                      <w:rPr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sz w:val="24"/>
                        <w:szCs w:val="24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=1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box>
                <m:ctrlPr>
                  <w:rPr>
                    <w:sz w:val="24"/>
                    <w:szCs w:val="24"/>
                  </w:rPr>
                </m:ctrlPr>
              </m:sub>
              <m:sup>
                <m:r>
                  <m:rPr>
                    <m:sty m:val="p"/>
                  </m:rPr>
                  <w:rPr>
                    <w:sz w:val="24"/>
                    <w:szCs w:val="24"/>
                  </w:rPr>
                  <m:t>4</m:t>
                </m:r>
                <m:ctrlPr>
                  <w:rPr>
                    <w:sz w:val="24"/>
                    <w:szCs w:val="24"/>
                  </w:rPr>
                </m:ctrlPr>
              </m:sup>
              <m:e>
                <m:r>
                  <w:rPr>
                    <w:sz w:val="24"/>
                    <w:szCs w:val="24"/>
                  </w:rPr>
                  <m:t>week</m:t>
                </m:r>
                <m:sSub>
                  <m:sSubPr>
                    <m:ctrlPr>
                      <w:rPr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sz w:val="24"/>
                        <w:szCs w:val="24"/>
                      </w:rPr>
                      <m:t>X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sz w:val="24"/>
                        <w:szCs w:val="24"/>
                      </w:rPr>
                      <m:t>j</m:t>
                    </m:r>
                    <m:ctrlPr>
                      <w:rPr>
                        <w:sz w:val="24"/>
                        <w:szCs w:val="24"/>
                      </w:rPr>
                    </m:ctrlPr>
                  </m:sub>
                </m:sSub>
                <m:r>
                  <w:rPr>
                    <w:sz w:val="24"/>
                    <w:szCs w:val="24"/>
                  </w:rPr>
                  <m:t>udge</m:t>
                </m:r>
                <m:sSub>
                  <m:sSubPr>
                    <m:ctrlPr>
                      <w:rPr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sz w:val="24"/>
                        <w:szCs w:val="24"/>
                      </w:rPr>
                      <m:t>Y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sz w:val="24"/>
                        <w:szCs w:val="24"/>
                      </w:rPr>
                      <m:t>s</m:t>
                    </m:r>
                    <m:ctrlPr>
                      <w:rPr>
                        <w:sz w:val="24"/>
                        <w:szCs w:val="24"/>
                      </w:rPr>
                    </m:ctrlPr>
                  </m:sub>
                </m:sSub>
                <m:r>
                  <w:rPr>
                    <w:sz w:val="24"/>
                    <w:szCs w:val="24"/>
                  </w:rPr>
                  <m:t>core</m:t>
                </m:r>
                <m:ctrlPr>
                  <w:rPr>
                    <w:sz w:val="24"/>
                    <w:szCs w:val="24"/>
                  </w:rPr>
                </m:ctrlPr>
              </m:e>
            </m:nary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</w:t>
      </w:r>
      <w:r>
        <w:rPr>
          <w:rFonts w:ascii="Segoe UI Emoji" w:hAnsi="Segoe UI Emoji" w:eastAsia="宋体"/>
          <w:b w:val="0"/>
          <w:i w:val="0"/>
          <w:sz w:val="24"/>
        </w:rPr>
        <w:t>，</w:t>
      </w:r>
      <w:r>
        <w:rPr>
          <w:rFonts w:ascii="宋体" w:hAnsi="宋体" w:eastAsia="宋体"/>
          <w:b w:val="0"/>
          <w:i w:val="0"/>
          <w:sz w:val="24"/>
        </w:rPr>
        <w:t>N/A</w:t>
      </w:r>
      <w:r>
        <w:rPr>
          <w:rFonts w:ascii="Segoe UI Emoji" w:hAnsi="Segoe UI Emoji" w:eastAsia="宋体"/>
          <w:b w:val="0"/>
          <w:i w:val="0"/>
          <w:sz w:val="24"/>
        </w:rPr>
        <w:t>值按均值填充）。</w:t>
      </w:r>
    </w:p>
    <w:p>
      <w:pPr>
        <w:spacing w:line="240" w:lineRule="auto"/>
      </w:pPr>
    </w:p>
    <w:p>
      <w:pPr>
        <w:pStyle w:val="5"/>
        <w:spacing w:after="120" w:line="240" w:lineRule="auto"/>
      </w:pPr>
      <w:r>
        <w:rPr>
          <w:rFonts w:ascii="宋体" w:hAnsi="宋体" w:eastAsia="宋体"/>
          <w:b/>
          <w:i w:val="0"/>
          <w:color w:val="000000"/>
          <w:sz w:val="24"/>
        </w:rPr>
        <w:t xml:space="preserve">2. </w:t>
      </w:r>
      <w:r>
        <w:rPr>
          <w:rFonts w:ascii="Segoe UI Emoji" w:hAnsi="Segoe UI Emoji" w:eastAsia="宋体"/>
          <w:b/>
          <w:i w:val="0"/>
          <w:color w:val="000000"/>
          <w:sz w:val="24"/>
        </w:rPr>
        <w:t>倾向得分匹配（控制干扰变量）</w:t>
      </w:r>
    </w:p>
    <w:p>
      <w:pPr>
        <w:spacing w:line="240" w:lineRule="auto"/>
        <w:jc w:val="left"/>
      </w:pPr>
      <w:r>
        <w:rPr>
          <w:rFonts w:ascii="Segoe UI Emoji" w:hAnsi="Segoe UI Emoji" w:eastAsia="宋体"/>
          <w:b w:val="0"/>
          <w:i w:val="0"/>
          <w:sz w:val="24"/>
        </w:rPr>
        <w:t>为对比两种方法的净效应，匹配</w:t>
      </w:r>
      <w:r>
        <w:rPr>
          <w:rFonts w:ascii="宋体" w:hAnsi="宋体" w:eastAsia="宋体"/>
          <w:b w:val="0"/>
          <w:i w:val="0"/>
          <w:sz w:val="24"/>
        </w:rPr>
        <w:t>“</w:t>
      </w:r>
      <w:r>
        <w:rPr>
          <w:rFonts w:ascii="Segoe UI Emoji" w:hAnsi="Segoe UI Emoji" w:eastAsia="宋体"/>
          <w:b w:val="0"/>
          <w:i w:val="0"/>
          <w:sz w:val="24"/>
        </w:rPr>
        <w:t>评委得分分布相似、特征相近</w:t>
      </w:r>
      <w:r>
        <w:rPr>
          <w:rFonts w:ascii="宋体" w:hAnsi="宋体" w:eastAsia="宋体"/>
          <w:b w:val="0"/>
          <w:i w:val="0"/>
          <w:sz w:val="24"/>
        </w:rPr>
        <w:t>”</w:t>
      </w:r>
      <w:r>
        <w:rPr>
          <w:rFonts w:ascii="Segoe UI Emoji" w:hAnsi="Segoe UI Emoji" w:eastAsia="宋体"/>
          <w:b w:val="0"/>
          <w:i w:val="0"/>
          <w:sz w:val="24"/>
        </w:rPr>
        <w:t>的选手组，倾向得分计算：</w:t>
      </w:r>
    </w:p>
    <w:p>
      <w:pPr>
        <w:spacing w:line="240" w:lineRule="auto"/>
        <w:jc w:val="left"/>
      </w:pPr>
      <m:oMathPara>
        <m:oMath>
          <m:box>
            <m:boxPr>
              <m:ctrlPr>
                <w:rPr>
                  <w:sz w:val="24"/>
                  <w:szCs w:val="24"/>
                </w:rPr>
              </m:ctrlPr>
            </m:boxPr>
            <m:e>
              <m:r>
                <w:rPr>
                  <w:sz w:val="24"/>
                  <w:szCs w:val="24"/>
                </w:rPr>
                <m:t>PS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(</m:t>
              </m:r>
              <m:r>
                <w:rPr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)=</m:t>
              </m:r>
              <m:r>
                <w:rPr>
                  <w:sz w:val="24"/>
                  <w:szCs w:val="24"/>
                </w:rPr>
                <m:t>P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(</m:t>
              </m:r>
              <m:r>
                <w:rPr>
                  <w:sz w:val="24"/>
                  <w:szCs w:val="24"/>
                </w:rPr>
                <m:t>T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=1|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X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w:rPr>
                      <w:sz w:val="24"/>
                      <w:szCs w:val="24"/>
                    </w:rPr>
                    <m:t>i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)=</m:t>
              </m:r>
              <m:r>
                <w:rPr>
                  <w:sz w:val="24"/>
                  <w:szCs w:val="24"/>
                </w:rPr>
                <m:t>Logi</m:t>
              </m:r>
              <m:sSup>
                <m:sSupPr>
                  <m:ctrlPr>
                    <w:rPr>
                      <w:sz w:val="24"/>
                      <w:szCs w:val="24"/>
                    </w:rPr>
                  </m:ctrlPr>
                </m:sSupPr>
                <m:e>
                  <m:r>
                    <w:rPr>
                      <w:sz w:val="24"/>
                      <w:szCs w:val="24"/>
                    </w:rPr>
                    <m:t>t</m:t>
                  </m:r>
                  <m:ctrlPr>
                    <w:rPr>
                      <w:sz w:val="24"/>
                      <w:szCs w:val="24"/>
                    </w:rPr>
                  </m:ctrlPr>
                </m:e>
                <m:sup>
                  <m:box>
                    <m:boxPr>
                      <m:ctrlPr>
                        <w:rPr>
                          <w:sz w:val="24"/>
                          <w:szCs w:val="24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−1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</m:box>
                  <m:ctrlPr>
                    <w:rPr>
                      <w:sz w:val="24"/>
                      <w:szCs w:val="24"/>
                    </w:rPr>
                  </m:ctrlPr>
                </m:sup>
              </m:sSup>
              <m:r>
                <m:rPr>
                  <m:sty m:val="p"/>
                </m:rPr>
                <w:rPr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γ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0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γ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1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w:rPr>
                  <w:sz w:val="24"/>
                  <w:szCs w:val="24"/>
                </w:rPr>
                <m:t>·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S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box>
                    <m:boxPr>
                      <m:ctrlPr>
                        <w:rPr>
                          <w:sz w:val="24"/>
                          <w:szCs w:val="24"/>
                        </w:rPr>
                      </m:ctrlPr>
                    </m:boxPr>
                    <m:e>
                      <m:r>
                        <w:rPr>
                          <w:sz w:val="24"/>
                          <w:szCs w:val="24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,</m:t>
                      </m:r>
                      <m:r>
                        <w:rPr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</m:box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γ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2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w:rPr>
                  <w:sz w:val="24"/>
                  <w:szCs w:val="24"/>
                </w:rPr>
                <m:t>·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I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w:rPr>
                      <w:sz w:val="24"/>
                      <w:szCs w:val="24"/>
                    </w:rPr>
                    <m:t>i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γ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3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w:rPr>
                  <w:sz w:val="24"/>
                  <w:szCs w:val="24"/>
                </w:rPr>
                <m:t>·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A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w:rPr>
                      <w:sz w:val="24"/>
                      <w:szCs w:val="24"/>
                    </w:rPr>
                    <m:t>i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)</m:t>
              </m:r>
              <m:ctrlPr>
                <w:rPr>
                  <w:sz w:val="24"/>
                  <w:szCs w:val="24"/>
                </w:rPr>
              </m:ctrlPr>
            </m:e>
          </m:box>
        </m:oMath>
      </m:oMathPara>
    </w:p>
    <w:p>
      <w:pPr>
        <w:pStyle w:val="16"/>
        <w:spacing w:line="240" w:lineRule="auto"/>
      </w:pPr>
      <w:r>
        <w:rPr>
          <w:rFonts w:ascii="宋体" w:hAnsi="宋体" w:eastAsia="宋体"/>
          <w:b w:val="0"/>
          <w:i w:val="0"/>
          <w:sz w:val="24"/>
        </w:rPr>
        <w:t xml:space="preserve">T=1  </w:t>
      </w:r>
      <w:r>
        <w:rPr>
          <w:rFonts w:ascii="Segoe UI Emoji" w:hAnsi="Segoe UI Emoji" w:eastAsia="宋体"/>
          <w:b w:val="0"/>
          <w:i w:val="0"/>
          <w:sz w:val="24"/>
        </w:rPr>
        <w:t>表示采用</w:t>
      </w:r>
      <w:r>
        <w:rPr>
          <w:rFonts w:ascii="宋体" w:hAnsi="宋体" w:eastAsia="宋体"/>
          <w:b w:val="0"/>
          <w:i w:val="0"/>
          <w:sz w:val="24"/>
        </w:rPr>
        <w:t>Rank</w:t>
      </w:r>
      <w:r>
        <w:rPr>
          <w:rFonts w:ascii="Segoe UI Emoji" w:hAnsi="Segoe UI Emoji" w:eastAsia="宋体"/>
          <w:b w:val="0"/>
          <w:i w:val="0"/>
          <w:sz w:val="24"/>
        </w:rPr>
        <w:t>法，</w:t>
      </w:r>
      <w:r>
        <w:rPr>
          <w:rFonts w:ascii="宋体" w:hAnsi="宋体" w:eastAsia="宋体"/>
          <w:b w:val="0"/>
          <w:i w:val="0"/>
          <w:sz w:val="24"/>
        </w:rPr>
        <w:t xml:space="preserve"> T=0  </w:t>
      </w:r>
      <w:r>
        <w:rPr>
          <w:rFonts w:ascii="Segoe UI Emoji" w:hAnsi="Segoe UI Emoji" w:eastAsia="宋体"/>
          <w:b w:val="0"/>
          <w:i w:val="0"/>
          <w:sz w:val="24"/>
        </w:rPr>
        <w:t>表示采用</w:t>
      </w:r>
      <w:r>
        <w:rPr>
          <w:rFonts w:ascii="宋体" w:hAnsi="宋体" w:eastAsia="宋体"/>
          <w:b w:val="0"/>
          <w:i w:val="0"/>
          <w:sz w:val="24"/>
        </w:rPr>
        <w:t>Percentage</w:t>
      </w:r>
      <w:r>
        <w:rPr>
          <w:rFonts w:ascii="Segoe UI Emoji" w:hAnsi="Segoe UI Emoji" w:eastAsia="宋体"/>
          <w:b w:val="0"/>
          <w:i w:val="0"/>
          <w:sz w:val="24"/>
        </w:rPr>
        <w:t>法；</w:t>
      </w:r>
    </w:p>
    <w:p>
      <w:pPr>
        <w:spacing w:line="240" w:lineRule="auto"/>
      </w:pPr>
    </w:p>
    <w:p>
      <w:pPr>
        <w:pStyle w:val="16"/>
        <w:spacing w:line="240" w:lineRule="auto"/>
      </w:pPr>
      <m:oMath>
        <m:box>
          <m:boxPr>
            <m:ctrlPr>
              <w:rPr>
                <w:sz w:val="24"/>
                <w:szCs w:val="24"/>
              </w:rPr>
            </m:ctrlPr>
          </m:box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X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w:rPr>
                    <w:sz w:val="24"/>
                    <w:szCs w:val="24"/>
                  </w:rPr>
                  <m:t>i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 </w:t>
      </w:r>
      <w:r>
        <w:rPr>
          <w:rFonts w:ascii="Segoe UI Emoji" w:hAnsi="Segoe UI Emoji" w:eastAsia="宋体"/>
          <w:b w:val="0"/>
          <w:i w:val="0"/>
          <w:sz w:val="24"/>
        </w:rPr>
        <w:t>为干扰变量向量（</w:t>
      </w:r>
      <w:r>
        <w:rPr>
          <w:rFonts w:ascii="宋体" w:hAnsi="宋体" w:eastAsia="宋体"/>
          <w:b w:val="0"/>
          <w:i w:val="0"/>
          <w:sz w:val="24"/>
        </w:rPr>
        <w:t xml:space="preserve">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S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box>
                  <m:boxPr>
                    <m:ctrlPr>
                      <w:rPr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sz w:val="24"/>
                        <w:szCs w:val="24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i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box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 </w:t>
      </w:r>
      <w:r>
        <w:rPr>
          <w:rFonts w:ascii="Segoe UI Emoji" w:hAnsi="Segoe UI Emoji" w:eastAsia="宋体"/>
          <w:b w:val="0"/>
          <w:i w:val="0"/>
          <w:sz w:val="24"/>
        </w:rPr>
        <w:t>为平均评委得分，</w:t>
      </w:r>
      <w:r>
        <w:rPr>
          <w:rFonts w:ascii="宋体" w:hAnsi="宋体" w:eastAsia="宋体"/>
          <w:b w:val="0"/>
          <w:i w:val="0"/>
          <w:sz w:val="24"/>
        </w:rPr>
        <w:t xml:space="preserve">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I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w:rPr>
                    <w:sz w:val="24"/>
                    <w:szCs w:val="24"/>
                  </w:rPr>
                  <m:t>i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 </w:t>
      </w:r>
      <w:r>
        <w:rPr>
          <w:rFonts w:ascii="Segoe UI Emoji" w:hAnsi="Segoe UI Emoji" w:eastAsia="宋体"/>
          <w:b w:val="0"/>
          <w:i w:val="0"/>
          <w:sz w:val="24"/>
        </w:rPr>
        <w:t>为行业，</w:t>
      </w:r>
      <w:r>
        <w:rPr>
          <w:rFonts w:ascii="宋体" w:hAnsi="宋体" w:eastAsia="宋体"/>
          <w:b w:val="0"/>
          <w:i w:val="0"/>
          <w:sz w:val="24"/>
        </w:rPr>
        <w:t xml:space="preserve">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A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w:rPr>
                    <w:sz w:val="24"/>
                    <w:szCs w:val="24"/>
                  </w:rPr>
                  <m:t>i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 </w:t>
      </w:r>
      <w:r>
        <w:rPr>
          <w:rFonts w:ascii="Segoe UI Emoji" w:hAnsi="Segoe UI Emoji" w:eastAsia="宋体"/>
          <w:b w:val="0"/>
          <w:i w:val="0"/>
          <w:sz w:val="24"/>
        </w:rPr>
        <w:t>为年龄）；</w:t>
      </w:r>
    </w:p>
    <w:p>
      <w:pPr>
        <w:pStyle w:val="16"/>
        <w:spacing w:line="240" w:lineRule="auto"/>
      </w:pPr>
      <m:oMath>
        <m:box>
          <m:boxPr>
            <m:ctrlPr>
              <w:rPr>
                <w:sz w:val="24"/>
                <w:szCs w:val="24"/>
              </w:rPr>
            </m:ctrlPr>
          </m:box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γ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sz w:val="24"/>
                    <w:szCs w:val="24"/>
                  </w:rPr>
                  <m:t>0</m:t>
                </m:r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,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γ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sz w:val="24"/>
                    <w:szCs w:val="24"/>
                  </w:rPr>
                  <m:t>1</m:t>
                </m:r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,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γ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sz w:val="24"/>
                    <w:szCs w:val="24"/>
                  </w:rPr>
                  <m:t>2</m:t>
                </m:r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,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γ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 </w:t>
      </w:r>
      <w:r>
        <w:rPr>
          <w:rFonts w:ascii="Segoe UI Emoji" w:hAnsi="Segoe UI Emoji" w:eastAsia="宋体"/>
          <w:b w:val="0"/>
          <w:i w:val="0"/>
          <w:sz w:val="24"/>
        </w:rPr>
        <w:t>为</w:t>
      </w:r>
      <w:r>
        <w:rPr>
          <w:rFonts w:ascii="宋体" w:hAnsi="宋体" w:eastAsia="宋体"/>
          <w:b w:val="0"/>
          <w:i w:val="0"/>
          <w:sz w:val="24"/>
        </w:rPr>
        <w:t>Logit</w:t>
      </w:r>
      <w:r>
        <w:rPr>
          <w:rFonts w:ascii="Segoe UI Emoji" w:hAnsi="Segoe UI Emoji" w:eastAsia="宋体"/>
          <w:b w:val="0"/>
          <w:i w:val="0"/>
          <w:sz w:val="24"/>
        </w:rPr>
        <w:t>回归系数。</w:t>
      </w:r>
    </w:p>
    <w:p>
      <w:pPr>
        <w:pStyle w:val="16"/>
        <w:numPr>
          <w:numId w:val="0"/>
        </w:numPr>
        <w:spacing w:line="240" w:lineRule="auto"/>
        <w:ind w:leftChars="0"/>
      </w:pPr>
    </w:p>
    <w:p>
      <w:pPr>
        <w:pStyle w:val="5"/>
        <w:spacing w:after="120" w:line="240" w:lineRule="auto"/>
      </w:pPr>
      <w:r>
        <w:rPr>
          <w:rFonts w:ascii="宋体" w:hAnsi="宋体" w:eastAsia="宋体"/>
          <w:b/>
          <w:i w:val="0"/>
          <w:color w:val="000000"/>
          <w:sz w:val="24"/>
        </w:rPr>
        <w:t xml:space="preserve">3. </w:t>
      </w:r>
      <w:r>
        <w:rPr>
          <w:rFonts w:ascii="Segoe UI Emoji" w:hAnsi="Segoe UI Emoji" w:eastAsia="宋体"/>
          <w:b/>
          <w:i w:val="0"/>
          <w:color w:val="000000"/>
          <w:sz w:val="24"/>
        </w:rPr>
        <w:t>方法偏向性量化（粉丝投票贡献度）</w:t>
      </w:r>
    </w:p>
    <w:p>
      <w:pPr>
        <w:spacing w:line="240" w:lineRule="auto"/>
        <w:jc w:val="left"/>
      </w:pPr>
      <w:r>
        <w:rPr>
          <w:rFonts w:ascii="Segoe UI Emoji" w:hAnsi="Segoe UI Emoji" w:eastAsia="宋体"/>
          <w:b w:val="0"/>
          <w:i w:val="0"/>
          <w:sz w:val="24"/>
        </w:rPr>
        <w:t>采用</w:t>
      </w:r>
      <w:r>
        <w:rPr>
          <w:rFonts w:ascii="宋体" w:hAnsi="宋体" w:eastAsia="宋体"/>
          <w:b w:val="0"/>
          <w:i w:val="0"/>
          <w:sz w:val="24"/>
        </w:rPr>
        <w:t>SHAP</w:t>
      </w:r>
      <w:r>
        <w:rPr>
          <w:rFonts w:ascii="Segoe UI Emoji" w:hAnsi="Segoe UI Emoji" w:eastAsia="宋体"/>
          <w:b w:val="0"/>
          <w:i w:val="0"/>
          <w:sz w:val="24"/>
        </w:rPr>
        <w:t>值量化粉丝投票对组合得分的贡献占比：</w:t>
      </w:r>
    </w:p>
    <w:p>
      <w:pPr>
        <w:spacing w:line="240" w:lineRule="auto"/>
        <w:jc w:val="left"/>
      </w:pPr>
      <m:oMathPara>
        <m:oMath>
          <m:box>
            <m:boxPr>
              <m:ctrlPr>
                <w:rPr>
                  <w:sz w:val="24"/>
                  <w:szCs w:val="24"/>
                </w:rPr>
              </m:ctrlPr>
            </m:boxPr>
            <m:e>
              <m:r>
                <w:rPr>
                  <w:sz w:val="24"/>
                  <w:szCs w:val="24"/>
                </w:rPr>
                <m:t>Bia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s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box>
                    <m:boxPr>
                      <m:ctrlPr>
                        <w:rPr>
                          <w:sz w:val="24"/>
                          <w:szCs w:val="24"/>
                        </w:rPr>
                      </m:ctrlPr>
                    </m:boxPr>
                    <m:e>
                      <m:r>
                        <w:rPr>
                          <w:sz w:val="24"/>
                          <w:szCs w:val="24"/>
                        </w:rPr>
                        <m:t>Method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</m:box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box>
                    <m:boxPr>
                      <m:ctrlPr>
                        <w:rPr>
                          <w:sz w:val="24"/>
                          <w:szCs w:val="24"/>
                        </w:rPr>
                      </m:ctrlPr>
                    </m:boxPr>
                    <m:e>
                      <m:r>
                        <w:rPr>
                          <w:sz w:val="24"/>
                          <w:szCs w:val="24"/>
                        </w:rPr>
                        <m:t>SHA</m:t>
                      </m:r>
                      <m:sSub>
                        <m:sSubPr>
                          <m:ctrlPr>
                            <w:rPr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sz w:val="24"/>
                              <w:szCs w:val="24"/>
                            </w:rPr>
                            <m:t>P</m:t>
                          </m:r>
                          <m:ctrlPr>
                            <w:rPr>
                              <w:sz w:val="24"/>
                              <w:szCs w:val="24"/>
                            </w:rPr>
                          </m:ctrlPr>
                        </m:e>
                        <m:sub>
                          <m:box>
                            <m:box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boxPr>
                            <m:e>
                              <m:r>
                                <w:rPr>
                                  <w:sz w:val="24"/>
                                  <w:szCs w:val="24"/>
                                </w:rPr>
                                <m:t>V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,</m:t>
                              </m:r>
                              <m:r>
                                <w:rPr>
                                  <w:sz w:val="24"/>
                                  <w:szCs w:val="24"/>
                                </w:rPr>
                                <m:t>Method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</m:box>
                          <m:ctrlPr>
                            <w:rPr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sz w:val="24"/>
                          <w:szCs w:val="24"/>
                        </w:rPr>
                      </m:ctrlPr>
                    </m:e>
                  </m:box>
                  <m:ctrlPr>
                    <w:rPr>
                      <w:sz w:val="24"/>
                      <w:szCs w:val="24"/>
                    </w:rPr>
                  </m:ctrlPr>
                </m:num>
                <m:den>
                  <m:box>
                    <m:boxPr>
                      <m:ctrlPr>
                        <w:rPr>
                          <w:sz w:val="24"/>
                          <w:szCs w:val="24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∑</m:t>
                      </m:r>
                      <m:r>
                        <w:rPr>
                          <w:sz w:val="24"/>
                          <w:szCs w:val="24"/>
                        </w:rPr>
                        <m:t>SHA</m:t>
                      </m:r>
                      <m:sSub>
                        <m:sSubPr>
                          <m:ctrlPr>
                            <w:rPr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sz w:val="24"/>
                              <w:szCs w:val="24"/>
                            </w:rPr>
                            <m:t>P</m:t>
                          </m:r>
                          <m:ctrlPr>
                            <w:rPr>
                              <w:sz w:val="24"/>
                              <w:szCs w:val="24"/>
                            </w:rPr>
                          </m:ctrlPr>
                        </m:e>
                        <m:sub>
                          <m:box>
                            <m:box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boxPr>
                            <m:e>
                              <m:r>
                                <w:rPr>
                                  <w:sz w:val="24"/>
                                  <w:szCs w:val="24"/>
                                </w:rPr>
                                <m:t>V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,</m:t>
                              </m:r>
                              <m:r>
                                <w:rPr>
                                  <w:sz w:val="24"/>
                                  <w:szCs w:val="24"/>
                                </w:rPr>
                                <m:t>Method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</m:box>
                          <m:ctrlPr>
                            <w:rPr>
                              <w:sz w:val="24"/>
                              <w:szCs w:val="24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+∑</m:t>
                      </m:r>
                      <m:r>
                        <w:rPr>
                          <w:sz w:val="24"/>
                          <w:szCs w:val="24"/>
                        </w:rPr>
                        <m:t>SHA</m:t>
                      </m:r>
                      <m:sSub>
                        <m:sSubPr>
                          <m:ctrlPr>
                            <w:rPr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sz w:val="24"/>
                              <w:szCs w:val="24"/>
                            </w:rPr>
                            <m:t>P</m:t>
                          </m:r>
                          <m:ctrlPr>
                            <w:rPr>
                              <w:sz w:val="24"/>
                              <w:szCs w:val="24"/>
                            </w:rPr>
                          </m:ctrlPr>
                        </m:e>
                        <m:sub>
                          <m:box>
                            <m:box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boxPr>
                            <m:e>
                              <m:r>
                                <w:rPr>
                                  <w:sz w:val="24"/>
                                  <w:szCs w:val="24"/>
                                </w:rP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,</m:t>
                              </m:r>
                              <m:r>
                                <w:rPr>
                                  <w:sz w:val="24"/>
                                  <w:szCs w:val="24"/>
                                </w:rPr>
                                <m:t>Method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</m:box>
                          <m:ctrlPr>
                            <w:rPr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sz w:val="24"/>
                          <w:szCs w:val="24"/>
                        </w:rPr>
                      </m:ctrlPr>
                    </m:e>
                  </m:box>
                  <m:ctrlPr>
                    <w:rPr>
                      <w:sz w:val="24"/>
                      <w:szCs w:val="24"/>
                    </w:rPr>
                  </m:ctrlPr>
                </m:den>
              </m:f>
              <m:ctrlPr>
                <w:rPr>
                  <w:sz w:val="24"/>
                  <w:szCs w:val="24"/>
                </w:rPr>
              </m:ctrlPr>
            </m:e>
          </m:box>
        </m:oMath>
      </m:oMathPara>
    </w:p>
    <w:p>
      <w:pPr>
        <w:pStyle w:val="16"/>
        <w:spacing w:line="240" w:lineRule="auto"/>
      </w:pPr>
      <m:oMath>
        <m:box>
          <m:boxPr>
            <m:ctrlPr>
              <w:rPr>
                <w:sz w:val="24"/>
                <w:szCs w:val="24"/>
              </w:rPr>
            </m:ctrlPr>
          </m:boxPr>
          <m:e>
            <m:r>
              <w:rPr>
                <w:sz w:val="24"/>
                <w:szCs w:val="24"/>
              </w:rPr>
              <m:t>SHA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P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box>
                  <m:boxPr>
                    <m:ctrlPr>
                      <w:rPr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sz w:val="24"/>
                        <w:szCs w:val="24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Method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box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</w:t>
      </w:r>
      <w:r>
        <w:rPr>
          <w:rFonts w:ascii="Segoe UI Emoji" w:hAnsi="Segoe UI Emoji" w:eastAsia="宋体"/>
          <w:b w:val="0"/>
          <w:i w:val="0"/>
          <w:sz w:val="24"/>
        </w:rPr>
        <w:t>：粉丝投票在该方法下的总</w:t>
      </w:r>
      <w:r>
        <w:rPr>
          <w:rFonts w:ascii="宋体" w:hAnsi="宋体" w:eastAsia="宋体"/>
          <w:b w:val="0"/>
          <w:i w:val="0"/>
          <w:sz w:val="24"/>
        </w:rPr>
        <w:t>SHAP</w:t>
      </w:r>
      <w:r>
        <w:rPr>
          <w:rFonts w:ascii="Segoe UI Emoji" w:hAnsi="Segoe UI Emoji" w:eastAsia="宋体"/>
          <w:b w:val="0"/>
          <w:i w:val="0"/>
          <w:sz w:val="24"/>
        </w:rPr>
        <w:t>值（贡献度）；</w:t>
      </w:r>
    </w:p>
    <w:p>
      <w:pPr>
        <w:pStyle w:val="16"/>
        <w:spacing w:line="240" w:lineRule="auto"/>
      </w:pPr>
      <m:oMath>
        <m:box>
          <m:boxPr>
            <m:ctrlPr>
              <w:rPr>
                <w:sz w:val="24"/>
                <w:szCs w:val="24"/>
              </w:rPr>
            </m:ctrlPr>
          </m:boxPr>
          <m:e>
            <m:r>
              <w:rPr>
                <w:sz w:val="24"/>
                <w:szCs w:val="24"/>
              </w:rPr>
              <m:t>SHA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P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box>
                  <m:boxPr>
                    <m:ctrlPr>
                      <w:rPr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sz w:val="24"/>
                        <w:szCs w:val="24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Method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box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</w:t>
      </w:r>
      <w:r>
        <w:rPr>
          <w:rFonts w:ascii="Segoe UI Emoji" w:hAnsi="Segoe UI Emoji" w:eastAsia="宋体"/>
          <w:b w:val="0"/>
          <w:i w:val="0"/>
          <w:sz w:val="24"/>
        </w:rPr>
        <w:t>：评委得分在该方法下的总</w:t>
      </w:r>
      <w:r>
        <w:rPr>
          <w:rFonts w:ascii="宋体" w:hAnsi="宋体" w:eastAsia="宋体"/>
          <w:b w:val="0"/>
          <w:i w:val="0"/>
          <w:sz w:val="24"/>
        </w:rPr>
        <w:t>SHAP</w:t>
      </w:r>
      <w:r>
        <w:rPr>
          <w:rFonts w:ascii="Segoe UI Emoji" w:hAnsi="Segoe UI Emoji" w:eastAsia="宋体"/>
          <w:b w:val="0"/>
          <w:i w:val="0"/>
          <w:sz w:val="24"/>
        </w:rPr>
        <w:t>值；</w:t>
      </w:r>
    </w:p>
    <w:p>
      <w:pPr>
        <w:pStyle w:val="16"/>
        <w:spacing w:line="240" w:lineRule="auto"/>
      </w:pPr>
      <m:oMath>
        <m:box>
          <m:boxPr>
            <m:ctrlPr>
              <w:rPr>
                <w:sz w:val="24"/>
                <w:szCs w:val="24"/>
              </w:rPr>
            </m:ctrlPr>
          </m:boxPr>
          <m:e>
            <m:r>
              <w:rPr>
                <w:sz w:val="24"/>
                <w:szCs w:val="24"/>
              </w:rPr>
              <m:t>Bia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s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box>
                  <m:boxPr>
                    <m:ctrlPr>
                      <w:rPr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sz w:val="24"/>
                        <w:szCs w:val="24"/>
                      </w:rPr>
                      <m:t>Method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box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 </w:t>
      </w:r>
      <w:r>
        <w:rPr>
          <w:rFonts w:ascii="Segoe UI Emoji" w:hAnsi="Segoe UI Emoji" w:eastAsia="宋体"/>
          <w:b w:val="0"/>
          <w:i w:val="0"/>
          <w:sz w:val="24"/>
        </w:rPr>
        <w:t>越接近</w:t>
      </w:r>
      <w:r>
        <w:rPr>
          <w:rFonts w:ascii="宋体" w:hAnsi="宋体" w:eastAsia="宋体"/>
          <w:b w:val="0"/>
          <w:i w:val="0"/>
          <w:sz w:val="24"/>
        </w:rPr>
        <w:t>1</w:t>
      </w:r>
      <w:r>
        <w:rPr>
          <w:rFonts w:ascii="Segoe UI Emoji" w:hAnsi="Segoe UI Emoji" w:eastAsia="宋体"/>
          <w:b w:val="0"/>
          <w:i w:val="0"/>
          <w:sz w:val="24"/>
        </w:rPr>
        <w:t>，方法越偏向粉丝投票。</w:t>
      </w:r>
    </w:p>
    <w:p>
      <w:pPr>
        <w:spacing w:line="240" w:lineRule="auto"/>
      </w:pPr>
    </w:p>
    <w:p>
      <w:pPr>
        <w:pStyle w:val="5"/>
        <w:spacing w:after="120" w:line="240" w:lineRule="auto"/>
      </w:pPr>
      <w:r>
        <w:rPr>
          <w:rFonts w:ascii="宋体" w:hAnsi="宋体" w:eastAsia="宋体"/>
          <w:b/>
          <w:i w:val="0"/>
          <w:color w:val="000000"/>
          <w:sz w:val="24"/>
        </w:rPr>
        <w:t>4. “</w:t>
      </w:r>
      <w:r>
        <w:rPr>
          <w:rFonts w:ascii="Segoe UI Emoji" w:hAnsi="Segoe UI Emoji" w:eastAsia="宋体"/>
          <w:b/>
          <w:i w:val="0"/>
          <w:color w:val="000000"/>
          <w:sz w:val="24"/>
        </w:rPr>
        <w:t>底部二选一</w:t>
      </w:r>
      <w:r>
        <w:rPr>
          <w:rFonts w:ascii="宋体" w:hAnsi="宋体" w:eastAsia="宋体"/>
          <w:b/>
          <w:i w:val="0"/>
          <w:color w:val="000000"/>
          <w:sz w:val="24"/>
        </w:rPr>
        <w:t>”</w:t>
      </w:r>
      <w:r>
        <w:rPr>
          <w:rFonts w:ascii="Segoe UI Emoji" w:hAnsi="Segoe UI Emoji" w:eastAsia="宋体"/>
          <w:b/>
          <w:i w:val="0"/>
          <w:color w:val="000000"/>
          <w:sz w:val="24"/>
        </w:rPr>
        <w:t>规则仿真</w:t>
      </w:r>
    </w:p>
    <w:p>
      <w:pPr>
        <w:spacing w:line="240" w:lineRule="auto"/>
        <w:jc w:val="left"/>
      </w:pPr>
      <w:r>
        <w:rPr>
          <w:rFonts w:ascii="Segoe UI Emoji" w:hAnsi="Segoe UI Emoji" w:eastAsia="宋体"/>
          <w:b w:val="0"/>
          <w:i w:val="0"/>
          <w:sz w:val="24"/>
        </w:rPr>
        <w:t>设</w:t>
      </w:r>
      <w:r>
        <w:rPr>
          <w:rFonts w:ascii="宋体" w:hAnsi="宋体" w:eastAsia="宋体"/>
          <w:b w:val="0"/>
          <w:i w:val="0"/>
          <w:sz w:val="24"/>
        </w:rPr>
        <w:t xml:space="preserve"> 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r>
              <w:rPr>
                <w:sz w:val="24"/>
                <w:szCs w:val="24"/>
              </w:rPr>
              <m:t>Botto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m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sz w:val="24"/>
                    <w:szCs w:val="24"/>
                  </w:rPr>
                  <m:t>2</m:t>
                </m:r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=</m:t>
            </m:r>
            <m:box>
              <m:boxPr>
                <m:ctrlPr>
                  <w:rPr>
                    <w:sz w:val="24"/>
                    <w:szCs w:val="24"/>
                  </w:rPr>
                </m:ctrlPr>
              </m:boxPr>
              <m:e>
                <m:sSub>
                  <m:sSubPr>
                    <m:ctrlPr>
                      <w:rPr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sz w:val="24"/>
                        <w:szCs w:val="24"/>
                      </w:rPr>
                      <m:t>i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1</m:t>
                    </m:r>
                    <m:ctrlPr>
                      <w:rPr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sz w:val="24"/>
                        <w:szCs w:val="24"/>
                      </w:rPr>
                      <m:t>i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2</m:t>
                    </m:r>
                    <m:ctrlPr>
                      <w:rPr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sz w:val="24"/>
                    <w:szCs w:val="24"/>
                  </w:rPr>
                </m:ctrlPr>
              </m:e>
            </m:box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 </w:t>
      </w:r>
      <w:r>
        <w:rPr>
          <w:rFonts w:ascii="Segoe UI Emoji" w:hAnsi="Segoe UI Emoji" w:eastAsia="宋体"/>
          <w:b w:val="0"/>
          <w:i w:val="0"/>
          <w:sz w:val="24"/>
        </w:rPr>
        <w:t>为组合得分最低的两位选手，法官投票淘汰概率：</w:t>
      </w:r>
    </w:p>
    <w:p>
      <w:pPr>
        <w:spacing w:line="240" w:lineRule="auto"/>
        <w:jc w:val="left"/>
      </w:pPr>
      <m:oMathPara>
        <m:oMath>
          <m:box>
            <m:boxPr>
              <m:ctrlPr>
                <w:rPr>
                  <w:sz w:val="24"/>
                  <w:szCs w:val="24"/>
                </w:rPr>
              </m:ctrlPr>
            </m:boxPr>
            <m:e>
              <m:r>
                <w:rPr>
                  <w:sz w:val="24"/>
                  <w:szCs w:val="24"/>
                </w:rPr>
                <m:t>P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(</m:t>
              </m:r>
              <m:r>
                <w:rPr>
                  <w:sz w:val="24"/>
                  <w:szCs w:val="24"/>
                </w:rPr>
                <m:t>Eliminate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i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1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)=</m:t>
              </m:r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box>
                    <m:boxPr>
                      <m:ctrlPr>
                        <w:rPr>
                          <w:sz w:val="24"/>
                          <w:szCs w:val="24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sz w:val="24"/>
                              <w:szCs w:val="24"/>
                            </w:rPr>
                            <m:t>S</m:t>
                          </m:r>
                          <m:ctrlPr>
                            <w:rPr>
                              <w:sz w:val="24"/>
                              <w:szCs w:val="24"/>
                            </w:rPr>
                          </m:ctrlPr>
                        </m:e>
                        <m:sub>
                          <m:box>
                            <m:box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boxPr>
                            <m:e>
                              <m:r>
                                <w:rPr>
                                  <w:sz w:val="24"/>
                                  <w:szCs w:val="24"/>
                                </w:rP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</m:box>
                          <m:ctrlPr>
                            <w:rPr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sz w:val="24"/>
                          <w:szCs w:val="24"/>
                        </w:rPr>
                      </m:ctrlPr>
                    </m:e>
                  </m:box>
                  <m:ctrlPr>
                    <w:rPr>
                      <w:sz w:val="24"/>
                      <w:szCs w:val="24"/>
                    </w:rPr>
                  </m:ctrlPr>
                </m:num>
                <m:den>
                  <m:box>
                    <m:boxPr>
                      <m:ctrlPr>
                        <w:rPr>
                          <w:sz w:val="24"/>
                          <w:szCs w:val="24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sz w:val="24"/>
                              <w:szCs w:val="24"/>
                            </w:rPr>
                            <m:t>S</m:t>
                          </m:r>
                          <m:ctrlPr>
                            <w:rPr>
                              <w:sz w:val="24"/>
                              <w:szCs w:val="24"/>
                            </w:rPr>
                          </m:ctrlPr>
                        </m:e>
                        <m:sub>
                          <m:box>
                            <m:box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boxPr>
                            <m:e>
                              <m:r>
                                <w:rPr>
                                  <w:sz w:val="24"/>
                                  <w:szCs w:val="24"/>
                                </w:rP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</m:box>
                          <m:ctrlPr>
                            <w:rPr>
                              <w:sz w:val="24"/>
                              <w:szCs w:val="24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sz w:val="24"/>
                              <w:szCs w:val="24"/>
                            </w:rPr>
                            <m:t>S</m:t>
                          </m:r>
                          <m:ctrlPr>
                            <w:rPr>
                              <w:sz w:val="24"/>
                              <w:szCs w:val="24"/>
                            </w:rPr>
                          </m:ctrlPr>
                        </m:e>
                        <m:sub>
                          <m:box>
                            <m:box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boxPr>
                            <m:e>
                              <m:r>
                                <w:rPr>
                                  <w:sz w:val="24"/>
                                  <w:szCs w:val="24"/>
                                </w:rP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</m:box>
                          <m:ctrlPr>
                            <w:rPr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sz w:val="24"/>
                          <w:szCs w:val="24"/>
                        </w:rPr>
                      </m:ctrlPr>
                    </m:e>
                  </m:box>
                  <m:ctrlPr>
                    <w:rPr>
                      <w:sz w:val="24"/>
                      <w:szCs w:val="24"/>
                    </w:rPr>
                  </m:ctrlPr>
                </m:den>
              </m:f>
              <m:ctrlPr>
                <w:rPr>
                  <w:sz w:val="24"/>
                  <w:szCs w:val="24"/>
                </w:rPr>
              </m:ctrlPr>
            </m:e>
          </m:box>
        </m:oMath>
      </m:oMathPara>
    </w:p>
    <w:p>
      <w:pPr>
        <w:spacing w:line="240" w:lineRule="auto"/>
        <w:jc w:val="left"/>
      </w:pPr>
      <m:oMathPara>
        <m:oMath>
          <m:box>
            <m:boxPr>
              <m:ctrlPr>
                <w:rPr>
                  <w:sz w:val="24"/>
                  <w:szCs w:val="24"/>
                </w:rPr>
              </m:ctrlPr>
            </m:boxPr>
            <m:e>
              <m:r>
                <w:rPr>
                  <w:sz w:val="24"/>
                  <w:szCs w:val="24"/>
                </w:rPr>
                <m:t>P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(</m:t>
              </m:r>
              <m:r>
                <w:rPr>
                  <w:sz w:val="24"/>
                  <w:szCs w:val="24"/>
                </w:rPr>
                <m:t>Eliminate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i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2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)=1−</m:t>
              </m:r>
              <m:r>
                <w:rPr>
                  <w:sz w:val="24"/>
                  <w:szCs w:val="24"/>
                </w:rPr>
                <m:t>P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(</m:t>
              </m:r>
              <m:r>
                <w:rPr>
                  <w:sz w:val="24"/>
                  <w:szCs w:val="24"/>
                </w:rPr>
                <m:t>Eliminate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i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1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)</m:t>
              </m:r>
              <m:ctrlPr>
                <w:rPr>
                  <w:sz w:val="24"/>
                  <w:szCs w:val="24"/>
                </w:rPr>
              </m:ctrlPr>
            </m:e>
          </m:box>
        </m:oMath>
      </m:oMathPara>
    </w:p>
    <w:p>
      <w:pPr>
        <w:spacing w:line="240" w:lineRule="auto"/>
        <w:jc w:val="left"/>
      </w:pPr>
      <w:r>
        <w:rPr>
          <w:rFonts w:ascii="Segoe UI Emoji" w:hAnsi="Segoe UI Emoji" w:eastAsia="宋体"/>
          <w:b w:val="0"/>
          <w:i w:val="0"/>
          <w:sz w:val="24"/>
        </w:rPr>
        <w:t>其中，</w:t>
      </w:r>
      <w:r>
        <w:rPr>
          <w:rFonts w:ascii="宋体" w:hAnsi="宋体" w:eastAsia="宋体"/>
          <w:b w:val="0"/>
          <w:i w:val="0"/>
          <w:sz w:val="24"/>
        </w:rPr>
        <w:t xml:space="preserve">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S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box>
                  <m:boxPr>
                    <m:ctrlPr>
                      <w:rPr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sz w:val="24"/>
                        <w:szCs w:val="24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sz w:val="24"/>
                            <w:szCs w:val="24"/>
                          </w:rPr>
                          <m:t>i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sz w:val="24"/>
                        <w:szCs w:val="24"/>
                      </w:rPr>
                    </m:ctrlPr>
                  </m:e>
                </m:box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,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S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box>
                  <m:boxPr>
                    <m:ctrlPr>
                      <w:rPr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sz w:val="24"/>
                        <w:szCs w:val="24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sz w:val="24"/>
                            <w:szCs w:val="24"/>
                          </w:rPr>
                          <m:t>i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sz w:val="24"/>
                        <w:szCs w:val="24"/>
                      </w:rPr>
                    </m:ctrlPr>
                  </m:e>
                </m:box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 </w:t>
      </w:r>
      <w:r>
        <w:rPr>
          <w:rFonts w:ascii="Segoe UI Emoji" w:hAnsi="Segoe UI Emoji" w:eastAsia="宋体"/>
          <w:b w:val="0"/>
          <w:i w:val="0"/>
          <w:sz w:val="24"/>
        </w:rPr>
        <w:t>为两位选手的评委总分，体现法官投票的专业性倾向。</w:t>
      </w:r>
    </w:p>
    <w:p>
      <w:pPr>
        <w:spacing w:line="240" w:lineRule="auto"/>
      </w:pPr>
    </w:p>
    <w:p>
      <w:pPr>
        <w:pStyle w:val="3"/>
        <w:spacing w:after="120" w:line="240" w:lineRule="auto"/>
      </w:pPr>
      <w:r>
        <w:rPr>
          <w:rFonts w:ascii="Segoe UI Emoji" w:hAnsi="Segoe UI Emoji" w:eastAsia="黑体"/>
          <w:b/>
          <w:i w:val="0"/>
          <w:color w:val="000000"/>
          <w:sz w:val="32"/>
        </w:rPr>
        <w:t>三、</w:t>
      </w:r>
      <w:r>
        <w:rPr>
          <w:rFonts w:hint="eastAsia" w:ascii="Segoe UI Emoji" w:hAnsi="Segoe UI Emoji" w:eastAsia="黑体"/>
          <w:b/>
          <w:i w:val="0"/>
          <w:color w:val="000000"/>
          <w:sz w:val="32"/>
          <w:lang w:val="en-US" w:eastAsia="zh-CN"/>
        </w:rPr>
        <w:t>问题三</w:t>
      </w:r>
      <w:r>
        <w:rPr>
          <w:rFonts w:ascii="Segoe UI Emoji" w:hAnsi="Segoe UI Emoji" w:eastAsia="黑体"/>
          <w:b/>
          <w:i w:val="0"/>
          <w:color w:val="000000"/>
          <w:sz w:val="32"/>
        </w:rPr>
        <w:t>：特征影响分析模型</w:t>
      </w:r>
      <w:r>
        <w:rPr>
          <w:rFonts w:ascii="黑体" w:hAnsi="黑体" w:eastAsia="黑体"/>
          <w:b/>
          <w:i w:val="0"/>
          <w:color w:val="000000"/>
          <w:sz w:val="32"/>
        </w:rPr>
        <w:t>——SHAP</w:t>
      </w:r>
      <w:r>
        <w:rPr>
          <w:rFonts w:ascii="Segoe UI Emoji" w:hAnsi="Segoe UI Emoji" w:eastAsia="黑体"/>
          <w:b/>
          <w:i w:val="0"/>
          <w:color w:val="000000"/>
          <w:sz w:val="32"/>
        </w:rPr>
        <w:t>增强型梯度提升树（</w:t>
      </w:r>
      <w:r>
        <w:rPr>
          <w:rFonts w:ascii="黑体" w:hAnsi="黑体" w:eastAsia="黑体"/>
          <w:b/>
          <w:i w:val="0"/>
          <w:color w:val="000000"/>
          <w:sz w:val="32"/>
        </w:rPr>
        <w:t>XGBoost+SHAP</w:t>
      </w:r>
      <w:r>
        <w:rPr>
          <w:rFonts w:ascii="Segoe UI Emoji" w:hAnsi="Segoe UI Emoji" w:eastAsia="黑体"/>
          <w:b/>
          <w:i w:val="0"/>
          <w:color w:val="000000"/>
          <w:sz w:val="32"/>
        </w:rPr>
        <w:t>）</w:t>
      </w:r>
    </w:p>
    <w:p>
      <w:pPr>
        <w:spacing w:line="240" w:lineRule="auto"/>
      </w:pPr>
    </w:p>
    <w:p>
      <w:pPr>
        <w:spacing w:line="240" w:lineRule="auto"/>
        <w:jc w:val="left"/>
      </w:pPr>
      <w:r>
        <w:rPr>
          <w:rFonts w:ascii="Segoe UI Emoji" w:hAnsi="Segoe UI Emoji" w:eastAsia="宋体"/>
          <w:b w:val="0"/>
          <w:i w:val="0"/>
          <w:sz w:val="24"/>
        </w:rPr>
        <w:t>采用</w:t>
      </w:r>
      <w:r>
        <w:rPr>
          <w:rFonts w:ascii="宋体" w:hAnsi="宋体" w:eastAsia="宋体"/>
          <w:b w:val="0"/>
          <w:i w:val="0"/>
          <w:color w:val="0000FF"/>
          <w:sz w:val="24"/>
        </w:rPr>
        <w:t>XGBoost</w:t>
      </w:r>
      <w:r>
        <w:rPr>
          <w:rFonts w:ascii="Segoe UI Emoji" w:hAnsi="Segoe UI Emoji" w:eastAsia="宋体"/>
          <w:b w:val="0"/>
          <w:i w:val="0"/>
          <w:sz w:val="24"/>
        </w:rPr>
        <w:t>模型捕捉选手</w:t>
      </w:r>
      <w:r>
        <w:rPr>
          <w:rFonts w:ascii="宋体" w:hAnsi="宋体" w:eastAsia="宋体"/>
          <w:b w:val="0"/>
          <w:i w:val="0"/>
          <w:sz w:val="24"/>
        </w:rPr>
        <w:t>/</w:t>
      </w:r>
      <w:r>
        <w:rPr>
          <w:rFonts w:ascii="Segoe UI Emoji" w:hAnsi="Segoe UI Emoji" w:eastAsia="宋体"/>
          <w:b w:val="0"/>
          <w:i w:val="0"/>
          <w:sz w:val="24"/>
        </w:rPr>
        <w:t>搭档特征与比赛表现（评委得分、粉丝投票、最终排名）的非线性关联，适配大数据多特征交互的特点；结合</w:t>
      </w:r>
      <w:r>
        <w:rPr>
          <w:rFonts w:ascii="宋体" w:hAnsi="宋体" w:eastAsia="宋体"/>
          <w:b w:val="0"/>
          <w:i w:val="0"/>
          <w:sz w:val="24"/>
        </w:rPr>
        <w:t>SHAP</w:t>
      </w:r>
      <w:r>
        <w:rPr>
          <w:rFonts w:ascii="Segoe UI Emoji" w:hAnsi="Segoe UI Emoji" w:eastAsia="宋体"/>
          <w:b w:val="0"/>
          <w:i w:val="0"/>
          <w:sz w:val="24"/>
        </w:rPr>
        <w:t>（</w:t>
      </w:r>
      <w:r>
        <w:rPr>
          <w:rFonts w:ascii="宋体" w:hAnsi="宋体" w:eastAsia="宋体"/>
          <w:b w:val="0"/>
          <w:i w:val="0"/>
          <w:sz w:val="24"/>
        </w:rPr>
        <w:t>SHapley Additive exPlanations</w:t>
      </w:r>
      <w:r>
        <w:rPr>
          <w:rFonts w:ascii="Segoe UI Emoji" w:hAnsi="Segoe UI Emoji" w:eastAsia="宋体"/>
          <w:b w:val="0"/>
          <w:i w:val="0"/>
          <w:sz w:val="24"/>
        </w:rPr>
        <w:t>）值</w:t>
      </w:r>
      <w:r>
        <w:rPr>
          <w:rFonts w:ascii="宋体" w:hAnsi="宋体" w:eastAsia="宋体"/>
          <w:b w:val="0"/>
          <w:i w:val="0"/>
          <w:sz w:val="24"/>
        </w:rPr>
        <w:t>——</w:t>
      </w:r>
      <w:r>
        <w:rPr>
          <w:rFonts w:ascii="Segoe UI Emoji" w:hAnsi="Segoe UI Emoji" w:eastAsia="宋体"/>
          <w:b w:val="0"/>
          <w:i w:val="0"/>
          <w:sz w:val="24"/>
        </w:rPr>
        <w:t>基于博弈论的公平归因方法，量化每个特征对目标变量的边际贡献，同时明确影响方向（正向</w:t>
      </w:r>
      <w:r>
        <w:rPr>
          <w:rFonts w:ascii="宋体" w:hAnsi="宋体" w:eastAsia="宋体"/>
          <w:b w:val="0"/>
          <w:i w:val="0"/>
          <w:sz w:val="24"/>
        </w:rPr>
        <w:t>/</w:t>
      </w:r>
      <w:r>
        <w:rPr>
          <w:rFonts w:ascii="Segoe UI Emoji" w:hAnsi="Segoe UI Emoji" w:eastAsia="宋体"/>
          <w:b w:val="0"/>
          <w:i w:val="0"/>
          <w:sz w:val="24"/>
        </w:rPr>
        <w:t>负向）。通过构建三个平行模型（目标变量分别为评委得分、粉丝投票、最终排名），对比同一特征对不同目标的影响差异，揭示法官与粉丝的偏好冲突。</w:t>
      </w:r>
    </w:p>
    <w:p>
      <w:pPr>
        <w:pStyle w:val="5"/>
        <w:spacing w:after="120" w:line="240" w:lineRule="auto"/>
      </w:pPr>
      <w:r>
        <w:rPr>
          <w:rFonts w:ascii="宋体" w:hAnsi="宋体" w:eastAsia="宋体"/>
          <w:b/>
          <w:i w:val="0"/>
          <w:color w:val="000000"/>
          <w:sz w:val="24"/>
        </w:rPr>
        <w:t>1. XGBoost</w:t>
      </w:r>
      <w:r>
        <w:rPr>
          <w:rFonts w:ascii="Segoe UI Emoji" w:hAnsi="Segoe UI Emoji" w:eastAsia="宋体"/>
          <w:b/>
          <w:i w:val="0"/>
          <w:color w:val="000000"/>
          <w:sz w:val="24"/>
        </w:rPr>
        <w:t>目标函数（梯度提升树核心）</w:t>
      </w:r>
    </w:p>
    <w:p>
      <w:pPr>
        <w:spacing w:line="240" w:lineRule="auto"/>
        <w:jc w:val="left"/>
      </w:pPr>
      <m:oMathPara>
        <m:oMath>
          <m:r>
            <m:rPr>
              <m:scr m:val="script"/>
            </m:rPr>
            <w:rPr>
              <w:sz w:val="24"/>
              <w:szCs w:val="24"/>
            </w:rPr>
            <m:t>L</m:t>
          </m:r>
          <m:d>
            <m:dPr>
              <m:ctrlPr>
                <w:rPr>
                  <w:sz w:val="24"/>
                  <w:szCs w:val="24"/>
                </w:rPr>
              </m:ctrlPr>
            </m:dPr>
            <m:e>
              <m:r>
                <w:rPr>
                  <w:sz w:val="24"/>
                  <w:szCs w:val="24"/>
                </w:rPr>
                <m:t>θ</m:t>
              </m:r>
              <m:ctrlPr>
                <w:rPr>
                  <w:sz w:val="24"/>
                  <w:szCs w:val="24"/>
                </w:rPr>
              </m:ctrlPr>
            </m:e>
          </m:d>
          <m:r>
            <m:rPr>
              <m:nor/>
              <m:sty m:val="p"/>
            </m:rPr>
            <w:rPr>
              <w:sz w:val="24"/>
              <w:szCs w:val="24"/>
            </w:rPr>
            <m:t>=</m:t>
          </m:r>
          <m:nary>
            <m:naryPr>
              <m:chr m:val="∑"/>
              <m:limLoc m:val="subSup"/>
              <m:ctrlPr>
                <w:rPr>
                  <w:sz w:val="24"/>
                  <w:szCs w:val="24"/>
                </w:rPr>
              </m:ctrlPr>
            </m:naryPr>
            <m:sub>
              <m:r>
                <w:rPr>
                  <w:sz w:val="24"/>
                  <w:szCs w:val="24"/>
                </w:rPr>
                <m:t>i</m:t>
              </m:r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=</m:t>
              </m:r>
              <m:r>
                <w:rPr>
                  <w:sz w:val="24"/>
                  <w:szCs w:val="24"/>
                </w:rPr>
                <m:t>1</m:t>
              </m:r>
              <m:ctrlPr>
                <w:rPr>
                  <w:sz w:val="24"/>
                  <w:szCs w:val="24"/>
                </w:rPr>
              </m:ctrlPr>
            </m:sub>
            <m:sup>
              <m:r>
                <w:rPr>
                  <w:sz w:val="24"/>
                  <w:szCs w:val="24"/>
                </w:rPr>
                <m:t>n</m:t>
              </m:r>
              <m:ctrlPr>
                <w:rPr>
                  <w:sz w:val="24"/>
                  <w:szCs w:val="24"/>
                </w:rPr>
              </m:ctrlPr>
            </m:sup>
            <m:e>
              <m:r>
                <w:rPr>
                  <w:sz w:val="24"/>
                  <w:szCs w:val="24"/>
                </w:rPr>
                <m:t>l</m:t>
              </m:r>
              <m:ctrlPr>
                <w:rPr>
                  <w:sz w:val="24"/>
                  <w:szCs w:val="24"/>
                </w:rPr>
              </m:ctrlPr>
            </m:e>
          </m:nary>
          <m:d>
            <m:dPr>
              <m:ctrlPr>
                <w:rPr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y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w:rPr>
                      <w:sz w:val="24"/>
                      <w:szCs w:val="24"/>
                    </w:rPr>
                    <m:t>i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,</m:t>
              </m:r>
              <m:sSubSup>
                <m:sSubSupPr>
                  <m:ctrlPr>
                    <w:rPr>
                      <w:sz w:val="24"/>
                      <w:szCs w:val="24"/>
                    </w:rPr>
                  </m:ctrlPr>
                </m:sSubSupPr>
                <m:e>
                  <m:limUpp>
                    <m:limUppPr>
                      <m:ctrlPr>
                        <w:rPr>
                          <w:sz w:val="24"/>
                          <w:szCs w:val="24"/>
                        </w:rPr>
                      </m:ctrlPr>
                    </m:limUppPr>
                    <m:e>
                      <m:r>
                        <w:rPr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lim>
                      <m:r>
                        <w:rPr>
                          <w:sz w:val="24"/>
                          <w:szCs w:val="24"/>
                        </w:rPr>
                        <m:t>ˆ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lim>
                  </m:limUpp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w:rPr>
                      <w:sz w:val="24"/>
                      <w:szCs w:val="24"/>
                    </w:rPr>
                    <m:t>i</m:t>
                  </m:r>
                  <m:ctrlPr>
                    <w:rPr>
                      <w:sz w:val="24"/>
                      <w:szCs w:val="24"/>
                    </w:rPr>
                  </m:ctrlPr>
                </m:sub>
                <m:sup>
                  <m:d>
                    <m:dPr>
                      <m:ctrlPr>
                        <w:rPr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sz w:val="24"/>
                      <w:szCs w:val="24"/>
                    </w:rPr>
                  </m:ctrlPr>
                </m:sup>
              </m:sSubSup>
              <m:ctrlPr>
                <w:rPr>
                  <w:sz w:val="24"/>
                  <w:szCs w:val="24"/>
                </w:rPr>
              </m:ctrlPr>
            </m:e>
          </m:d>
          <m:r>
            <m:rPr>
              <m:nor/>
              <m:sty m:val="p"/>
            </m:rPr>
            <w:rPr>
              <w:sz w:val="24"/>
              <w:szCs w:val="24"/>
            </w:rPr>
            <m:t>+</m:t>
          </m:r>
          <m:r>
            <w:rPr>
              <w:sz w:val="24"/>
              <w:szCs w:val="24"/>
            </w:rPr>
            <m:t>Ω</m:t>
          </m:r>
          <m:d>
            <m:dPr>
              <m:ctrlPr>
                <w:rPr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f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w:rPr>
                      <w:sz w:val="24"/>
                      <w:szCs w:val="24"/>
                    </w:rPr>
                    <m:t>t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e>
          </m:d>
        </m:oMath>
      </m:oMathPara>
    </w:p>
    <w:p>
      <w:pPr>
        <w:pStyle w:val="16"/>
        <w:spacing w:line="240" w:lineRule="auto"/>
      </w:pPr>
      <w:r>
        <w:rPr>
          <w:rFonts w:ascii="Segoe UI Emoji" w:hAnsi="Segoe UI Emoji" w:eastAsia="宋体"/>
          <w:b w:val="0"/>
          <w:i w:val="0"/>
          <w:sz w:val="24"/>
        </w:rPr>
        <w:t>损失函数</w:t>
      </w:r>
      <w:r>
        <w:rPr>
          <w:rFonts w:ascii="宋体" w:hAnsi="宋体" w:eastAsia="宋体"/>
          <w:b w:val="0"/>
          <w:i w:val="0"/>
          <w:sz w:val="24"/>
        </w:rPr>
        <w:t xml:space="preserve">  l </w:t>
      </w:r>
      <w:r>
        <w:rPr>
          <w:rFonts w:ascii="Segoe UI Emoji" w:hAnsi="Segoe UI Emoji" w:eastAsia="宋体"/>
          <w:b w:val="0"/>
          <w:i w:val="0"/>
          <w:sz w:val="24"/>
        </w:rPr>
        <w:t>（根据目标变量选择）：</w:t>
      </w:r>
    </w:p>
    <w:p>
      <w:pPr>
        <w:spacing w:line="240" w:lineRule="auto"/>
      </w:pPr>
    </w:p>
    <w:p>
      <w:pPr>
        <w:pStyle w:val="23"/>
        <w:spacing w:line="240" w:lineRule="auto"/>
      </w:pPr>
      <w:r>
        <w:rPr>
          <w:rFonts w:ascii="Segoe UI Emoji" w:hAnsi="Segoe UI Emoji" w:eastAsia="宋体"/>
          <w:b w:val="0"/>
          <w:i w:val="0"/>
          <w:sz w:val="24"/>
        </w:rPr>
        <w:t>评委得分</w:t>
      </w:r>
      <w:r>
        <w:rPr>
          <w:rFonts w:ascii="宋体" w:hAnsi="宋体" w:eastAsia="宋体"/>
          <w:b w:val="0"/>
          <w:i w:val="0"/>
          <w:sz w:val="24"/>
        </w:rPr>
        <w:t>/</w:t>
      </w:r>
      <w:r>
        <w:rPr>
          <w:rFonts w:ascii="Segoe UI Emoji" w:hAnsi="Segoe UI Emoji" w:eastAsia="宋体"/>
          <w:b w:val="0"/>
          <w:i w:val="0"/>
          <w:sz w:val="24"/>
        </w:rPr>
        <w:t>粉丝投票（回归任务）：均方误差</w:t>
      </w:r>
      <w:r>
        <w:rPr>
          <w:rFonts w:ascii="宋体" w:hAnsi="宋体" w:eastAsia="宋体"/>
          <w:b w:val="0"/>
          <w:i w:val="0"/>
          <w:sz w:val="24"/>
        </w:rPr>
        <w:t xml:space="preserve"> 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r>
              <w:rPr>
                <w:sz w:val="24"/>
                <w:szCs w:val="24"/>
              </w:rPr>
              <m:t>l</m:t>
            </m:r>
            <m:r>
              <m:rPr>
                <m:sty m:val="p"/>
              </m:rPr>
              <w:rPr>
                <w:sz w:val="24"/>
                <w:szCs w:val="24"/>
              </w:rPr>
              <m:t>(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y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w:rPr>
                    <w:sz w:val="24"/>
                    <w:szCs w:val="24"/>
                  </w:rPr>
                  <m:t>i</m:t>
                </m:r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,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limUpp>
                  <m:limUppPr>
                    <m:ctrlPr>
                      <w:rPr>
                        <w:sz w:val="24"/>
                        <w:szCs w:val="24"/>
                      </w:rPr>
                    </m:ctrlPr>
                  </m:limUppPr>
                  <m:e>
                    <m:box>
                      <m:boxPr>
                        <m:ctrlPr>
                          <w:rPr>
                            <w:sz w:val="24"/>
                            <w:szCs w:val="24"/>
                          </w:rPr>
                        </m:ctrlPr>
                      </m:boxPr>
                      <m:e>
                        <m:r>
                          <w:rPr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</m:box>
                    <m:ctrlPr>
                      <w:rPr>
                        <w:sz w:val="24"/>
                        <w:szCs w:val="24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^</m:t>
                    </m:r>
                    <m:ctrlPr>
                      <w:rPr>
                        <w:sz w:val="24"/>
                        <w:szCs w:val="24"/>
                      </w:rPr>
                    </m:ctrlPr>
                  </m:lim>
                </m:limUpp>
                <m:ctrlPr>
                  <w:rPr>
                    <w:sz w:val="24"/>
                    <w:szCs w:val="24"/>
                  </w:rPr>
                </m:ctrlPr>
              </m:e>
              <m:sub>
                <m:r>
                  <w:rPr>
                    <w:sz w:val="24"/>
                    <w:szCs w:val="24"/>
                  </w:rPr>
                  <m:t>i</m:t>
                </m:r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)=(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y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w:rPr>
                    <w:sz w:val="24"/>
                    <w:szCs w:val="24"/>
                  </w:rPr>
                  <m:t>i</m:t>
                </m:r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limUpp>
                  <m:limUppPr>
                    <m:ctrlPr>
                      <w:rPr>
                        <w:sz w:val="24"/>
                        <w:szCs w:val="24"/>
                      </w:rPr>
                    </m:ctrlPr>
                  </m:limUppPr>
                  <m:e>
                    <m:box>
                      <m:boxPr>
                        <m:ctrlPr>
                          <w:rPr>
                            <w:sz w:val="24"/>
                            <w:szCs w:val="24"/>
                          </w:rPr>
                        </m:ctrlPr>
                      </m:boxPr>
                      <m:e>
                        <m:r>
                          <w:rPr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</m:box>
                    <m:ctrlPr>
                      <w:rPr>
                        <w:sz w:val="24"/>
                        <w:szCs w:val="24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^</m:t>
                    </m:r>
                    <m:ctrlPr>
                      <w:rPr>
                        <w:sz w:val="24"/>
                        <w:szCs w:val="24"/>
                      </w:rPr>
                    </m:ctrlPr>
                  </m:lim>
                </m:limUpp>
                <m:ctrlPr>
                  <w:rPr>
                    <w:sz w:val="24"/>
                    <w:szCs w:val="24"/>
                  </w:rPr>
                </m:ctrlPr>
              </m:e>
              <m:sub>
                <m:r>
                  <w:rPr>
                    <w:sz w:val="24"/>
                    <w:szCs w:val="24"/>
                  </w:rPr>
                  <m:t>i</m:t>
                </m:r>
                <m:ctrlPr>
                  <w:rPr>
                    <w:sz w:val="24"/>
                    <w:szCs w:val="24"/>
                  </w:rPr>
                </m:ctrlPr>
              </m:sub>
            </m:sSub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sz w:val="24"/>
                    <w:szCs w:val="24"/>
                  </w:rPr>
                  <m:t>)</m:t>
                </m:r>
                <m:ctrlPr>
                  <w:rPr>
                    <w:sz w:val="24"/>
                    <w:szCs w:val="24"/>
                  </w:rPr>
                </m:ctrlPr>
              </m:e>
              <m:sup>
                <m:r>
                  <m:rPr>
                    <m:sty m:val="p"/>
                  </m:rPr>
                  <w:rPr>
                    <w:sz w:val="24"/>
                    <w:szCs w:val="24"/>
                  </w:rPr>
                  <m:t>2</m:t>
                </m:r>
                <m:ctrlPr>
                  <w:rPr>
                    <w:sz w:val="24"/>
                    <w:szCs w:val="24"/>
                  </w:rPr>
                </m:ctrlPr>
              </m:sup>
            </m:sSup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</w:t>
      </w:r>
      <w:r>
        <w:rPr>
          <w:rFonts w:ascii="Segoe UI Emoji" w:hAnsi="Segoe UI Emoji" w:eastAsia="宋体"/>
          <w:b w:val="0"/>
          <w:i w:val="0"/>
          <w:sz w:val="24"/>
        </w:rPr>
        <w:t>；</w:t>
      </w:r>
    </w:p>
    <w:p>
      <w:pPr>
        <w:pStyle w:val="23"/>
        <w:spacing w:line="240" w:lineRule="auto"/>
      </w:pPr>
      <w:r>
        <w:rPr>
          <w:rFonts w:ascii="Segoe UI Emoji" w:hAnsi="Segoe UI Emoji" w:eastAsia="宋体"/>
          <w:b w:val="0"/>
          <w:i w:val="0"/>
          <w:sz w:val="24"/>
        </w:rPr>
        <w:t>最终排名（排序任务）：</w:t>
      </w:r>
      <w:r>
        <w:rPr>
          <w:rFonts w:ascii="宋体" w:hAnsi="宋体" w:eastAsia="宋体"/>
          <w:b w:val="0"/>
          <w:i w:val="0"/>
          <w:sz w:val="24"/>
        </w:rPr>
        <w:t xml:space="preserve"> pairwise</w:t>
      </w:r>
      <w:r>
        <w:rPr>
          <w:rFonts w:ascii="Segoe UI Emoji" w:hAnsi="Segoe UI Emoji" w:eastAsia="宋体"/>
          <w:b w:val="0"/>
          <w:i w:val="0"/>
          <w:sz w:val="24"/>
        </w:rPr>
        <w:t>损失</w:t>
      </w:r>
      <w:r>
        <w:rPr>
          <w:rFonts w:ascii="宋体" w:hAnsi="宋体" w:eastAsia="宋体"/>
          <w:b w:val="0"/>
          <w:i w:val="0"/>
          <w:sz w:val="24"/>
        </w:rPr>
        <w:t xml:space="preserve"> 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r>
              <w:rPr>
                <w:sz w:val="24"/>
                <w:szCs w:val="24"/>
              </w:rPr>
              <m:t>l</m:t>
            </m:r>
            <m:r>
              <m:rPr>
                <m:sty m:val="p"/>
              </m:rPr>
              <w:rPr>
                <w:sz w:val="24"/>
                <w:szCs w:val="24"/>
              </w:rPr>
              <m:t>(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y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w:rPr>
                    <w:sz w:val="24"/>
                    <w:szCs w:val="24"/>
                  </w:rPr>
                  <m:t>i</m:t>
                </m:r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,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y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w:rPr>
                    <w:sz w:val="24"/>
                    <w:szCs w:val="24"/>
                  </w:rPr>
                  <m:t>j</m:t>
                </m:r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,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limUpp>
                  <m:limUppPr>
                    <m:ctrlPr>
                      <w:rPr>
                        <w:sz w:val="24"/>
                        <w:szCs w:val="24"/>
                      </w:rPr>
                    </m:ctrlPr>
                  </m:limUppPr>
                  <m:e>
                    <m:box>
                      <m:boxPr>
                        <m:ctrlPr>
                          <w:rPr>
                            <w:sz w:val="24"/>
                            <w:szCs w:val="24"/>
                          </w:rPr>
                        </m:ctrlPr>
                      </m:boxPr>
                      <m:e>
                        <m:r>
                          <w:rPr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</m:box>
                    <m:ctrlPr>
                      <w:rPr>
                        <w:sz w:val="24"/>
                        <w:szCs w:val="24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^</m:t>
                    </m:r>
                    <m:ctrlPr>
                      <w:rPr>
                        <w:sz w:val="24"/>
                        <w:szCs w:val="24"/>
                      </w:rPr>
                    </m:ctrlPr>
                  </m:lim>
                </m:limUpp>
                <m:ctrlPr>
                  <w:rPr>
                    <w:sz w:val="24"/>
                    <w:szCs w:val="24"/>
                  </w:rPr>
                </m:ctrlPr>
              </m:e>
              <m:sub>
                <m:r>
                  <w:rPr>
                    <w:sz w:val="24"/>
                    <w:szCs w:val="24"/>
                  </w:rPr>
                  <m:t>i</m:t>
                </m:r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,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limUpp>
                  <m:limUppPr>
                    <m:ctrlPr>
                      <w:rPr>
                        <w:sz w:val="24"/>
                        <w:szCs w:val="24"/>
                      </w:rPr>
                    </m:ctrlPr>
                  </m:limUppPr>
                  <m:e>
                    <m:box>
                      <m:boxPr>
                        <m:ctrlPr>
                          <w:rPr>
                            <w:sz w:val="24"/>
                            <w:szCs w:val="24"/>
                          </w:rPr>
                        </m:ctrlPr>
                      </m:boxPr>
                      <m:e>
                        <m:r>
                          <w:rPr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</m:box>
                    <m:ctrlPr>
                      <w:rPr>
                        <w:sz w:val="24"/>
                        <w:szCs w:val="24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^</m:t>
                    </m:r>
                    <m:ctrlPr>
                      <w:rPr>
                        <w:sz w:val="24"/>
                        <w:szCs w:val="24"/>
                      </w:rPr>
                    </m:ctrlPr>
                  </m:lim>
                </m:limUpp>
                <m:ctrlPr>
                  <w:rPr>
                    <w:sz w:val="24"/>
                    <w:szCs w:val="24"/>
                  </w:rPr>
                </m:ctrlPr>
              </m:e>
              <m:sub>
                <m:r>
                  <w:rPr>
                    <w:sz w:val="24"/>
                    <w:szCs w:val="24"/>
                  </w:rPr>
                  <m:t>j</m:t>
                </m:r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)=</m:t>
            </m:r>
            <m:r>
              <w:rPr>
                <w:sz w:val="24"/>
                <w:szCs w:val="24"/>
              </w:rPr>
              <m:t>max</m:t>
            </m:r>
            <m:r>
              <m:rPr>
                <m:sty m:val="p"/>
              </m:rPr>
              <w:rPr>
                <w:sz w:val="24"/>
                <w:szCs w:val="24"/>
              </w:rPr>
              <m:t>(0,1−(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y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w:rPr>
                    <w:sz w:val="24"/>
                    <w:szCs w:val="24"/>
                  </w:rPr>
                  <m:t>i</m:t>
                </m:r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y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w:rPr>
                    <w:sz w:val="24"/>
                    <w:szCs w:val="24"/>
                  </w:rPr>
                  <m:t>j</m:t>
                </m:r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)(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limUpp>
                  <m:limUppPr>
                    <m:ctrlPr>
                      <w:rPr>
                        <w:sz w:val="24"/>
                        <w:szCs w:val="24"/>
                      </w:rPr>
                    </m:ctrlPr>
                  </m:limUppPr>
                  <m:e>
                    <m:box>
                      <m:boxPr>
                        <m:ctrlPr>
                          <w:rPr>
                            <w:sz w:val="24"/>
                            <w:szCs w:val="24"/>
                          </w:rPr>
                        </m:ctrlPr>
                      </m:boxPr>
                      <m:e>
                        <m:r>
                          <w:rPr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</m:box>
                    <m:ctrlPr>
                      <w:rPr>
                        <w:sz w:val="24"/>
                        <w:szCs w:val="24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^</m:t>
                    </m:r>
                    <m:ctrlPr>
                      <w:rPr>
                        <w:sz w:val="24"/>
                        <w:szCs w:val="24"/>
                      </w:rPr>
                    </m:ctrlPr>
                  </m:lim>
                </m:limUpp>
                <m:ctrlPr>
                  <w:rPr>
                    <w:sz w:val="24"/>
                    <w:szCs w:val="24"/>
                  </w:rPr>
                </m:ctrlPr>
              </m:e>
              <m:sub>
                <m:r>
                  <w:rPr>
                    <w:sz w:val="24"/>
                    <w:szCs w:val="24"/>
                  </w:rPr>
                  <m:t>i</m:t>
                </m:r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limUpp>
                  <m:limUppPr>
                    <m:ctrlPr>
                      <w:rPr>
                        <w:sz w:val="24"/>
                        <w:szCs w:val="24"/>
                      </w:rPr>
                    </m:ctrlPr>
                  </m:limUppPr>
                  <m:e>
                    <m:box>
                      <m:boxPr>
                        <m:ctrlPr>
                          <w:rPr>
                            <w:sz w:val="24"/>
                            <w:szCs w:val="24"/>
                          </w:rPr>
                        </m:ctrlPr>
                      </m:boxPr>
                      <m:e>
                        <m:r>
                          <w:rPr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</m:box>
                    <m:ctrlPr>
                      <w:rPr>
                        <w:sz w:val="24"/>
                        <w:szCs w:val="24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^</m:t>
                    </m:r>
                    <m:ctrlPr>
                      <w:rPr>
                        <w:sz w:val="24"/>
                        <w:szCs w:val="24"/>
                      </w:rPr>
                    </m:ctrlPr>
                  </m:lim>
                </m:limUpp>
                <m:ctrlPr>
                  <w:rPr>
                    <w:sz w:val="24"/>
                    <w:szCs w:val="24"/>
                  </w:rPr>
                </m:ctrlPr>
              </m:e>
              <m:sub>
                <m:r>
                  <w:rPr>
                    <w:sz w:val="24"/>
                    <w:szCs w:val="24"/>
                  </w:rPr>
                  <m:t>j</m:t>
                </m:r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))</m:t>
            </m:r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</w:t>
      </w:r>
      <w:r>
        <w:rPr>
          <w:rFonts w:ascii="Segoe UI Emoji" w:hAnsi="Segoe UI Emoji" w:eastAsia="宋体"/>
          <w:b w:val="0"/>
          <w:i w:val="0"/>
          <w:sz w:val="24"/>
        </w:rPr>
        <w:t>；</w:t>
      </w:r>
    </w:p>
    <w:p>
      <w:pPr>
        <w:pStyle w:val="16"/>
        <w:spacing w:line="240" w:lineRule="auto"/>
      </w:pPr>
      <w:r>
        <w:rPr>
          <w:rFonts w:ascii="Segoe UI Emoji" w:hAnsi="Segoe UI Emoji" w:eastAsia="宋体"/>
          <w:b w:val="0"/>
          <w:i w:val="0"/>
          <w:sz w:val="24"/>
        </w:rPr>
        <w:t>正则项</w:t>
      </w:r>
      <w:r>
        <w:rPr>
          <w:rFonts w:ascii="宋体" w:hAnsi="宋体" w:eastAsia="宋体"/>
          <w:b w:val="0"/>
          <w:i w:val="0"/>
          <w:sz w:val="24"/>
        </w:rPr>
        <w:t xml:space="preserve"> 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r>
              <w:rPr>
                <w:sz w:val="24"/>
                <w:szCs w:val="24"/>
              </w:rPr>
              <m:t>Ω</m:t>
            </m:r>
            <m:r>
              <m:rPr>
                <m:sty m:val="p"/>
              </m:rPr>
              <w:rPr>
                <w:sz w:val="24"/>
                <w:szCs w:val="24"/>
              </w:rPr>
              <m:t>(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f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w:rPr>
                    <w:sz w:val="24"/>
                    <w:szCs w:val="24"/>
                  </w:rPr>
                  <m:t>t</m:t>
                </m:r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)=</m:t>
            </m:r>
            <m:r>
              <w:rPr>
                <w:sz w:val="24"/>
                <w:szCs w:val="24"/>
              </w:rPr>
              <m:t>γT</m:t>
            </m:r>
            <m:r>
              <m:rPr>
                <m:sty m:val="p"/>
              </m:rPr>
              <w:rPr>
                <w:sz w:val="24"/>
                <w:szCs w:val="24"/>
              </w:rPr>
              <m:t>+</m:t>
            </m:r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box>
                  <m:boxPr>
                    <m:ctrlPr>
                      <w:rPr>
                        <w:sz w:val="24"/>
                        <w:szCs w:val="24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1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box>
                <m:ctrlPr>
                  <w:rPr>
                    <w:sz w:val="24"/>
                    <w:szCs w:val="24"/>
                  </w:rPr>
                </m:ctrlPr>
              </m:num>
              <m:den>
                <m:box>
                  <m:boxPr>
                    <m:ctrlPr>
                      <w:rPr>
                        <w:sz w:val="24"/>
                        <w:szCs w:val="24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2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box>
                <m:ctrlPr>
                  <w:rPr>
                    <w:sz w:val="24"/>
                    <w:szCs w:val="24"/>
                  </w:rPr>
                </m:ctrlPr>
              </m:den>
            </m:f>
            <m:r>
              <w:rPr>
                <w:sz w:val="24"/>
                <w:szCs w:val="24"/>
              </w:rPr>
              <m:t>λ</m:t>
            </m:r>
            <m:r>
              <m:rPr>
                <m:sty m:val="p"/>
              </m:rPr>
              <w:rPr>
                <w:sz w:val="24"/>
                <w:szCs w:val="24"/>
              </w:rPr>
              <m:t>||</m:t>
            </m:r>
            <m:r>
              <w:rPr>
                <w:sz w:val="24"/>
                <w:szCs w:val="24"/>
              </w:rPr>
              <m:t>w</m:t>
            </m:r>
            <m:r>
              <m:rPr>
                <m:sty m:val="p"/>
              </m:rPr>
              <w:rPr>
                <w:sz w:val="24"/>
                <w:szCs w:val="24"/>
              </w:rPr>
              <m:t>|</m:t>
            </m:r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sz w:val="24"/>
                    <w:szCs w:val="24"/>
                  </w:rPr>
                  <m:t>|</m:t>
                </m:r>
                <m:ctrlPr>
                  <w:rPr>
                    <w:sz w:val="24"/>
                    <w:szCs w:val="24"/>
                  </w:rPr>
                </m:ctrlPr>
              </m:e>
              <m:sup>
                <m:r>
                  <m:rPr>
                    <m:sty m:val="p"/>
                  </m:rPr>
                  <w:rPr>
                    <w:sz w:val="24"/>
                    <w:szCs w:val="24"/>
                  </w:rPr>
                  <m:t>2</m:t>
                </m:r>
                <m:ctrlPr>
                  <w:rPr>
                    <w:sz w:val="24"/>
                    <w:szCs w:val="24"/>
                  </w:rPr>
                </m:ctrlPr>
              </m:sup>
            </m:sSup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</w:t>
      </w:r>
      <w:r>
        <w:rPr>
          <w:rFonts w:ascii="Segoe UI Emoji" w:hAnsi="Segoe UI Emoji" w:eastAsia="宋体"/>
          <w:b w:val="0"/>
          <w:i w:val="0"/>
          <w:sz w:val="24"/>
        </w:rPr>
        <w:t>（控制模型复杂度，</w:t>
      </w:r>
      <w:r>
        <w:rPr>
          <w:rFonts w:ascii="宋体" w:hAnsi="宋体" w:eastAsia="宋体"/>
          <w:b w:val="0"/>
          <w:i w:val="0"/>
          <w:sz w:val="24"/>
        </w:rPr>
        <w:t xml:space="preserve"> T  </w:t>
      </w:r>
      <w:r>
        <w:rPr>
          <w:rFonts w:ascii="Segoe UI Emoji" w:hAnsi="Segoe UI Emoji" w:eastAsia="宋体"/>
          <w:b w:val="0"/>
          <w:i w:val="0"/>
          <w:sz w:val="24"/>
        </w:rPr>
        <w:t>为树的叶子节点数，</w:t>
      </w:r>
      <w:r>
        <w:rPr>
          <w:rFonts w:ascii="宋体" w:hAnsi="宋体" w:eastAsia="宋体"/>
          <w:b w:val="0"/>
          <w:i w:val="0"/>
          <w:sz w:val="24"/>
        </w:rPr>
        <w:t xml:space="preserve"> w  </w:t>
      </w:r>
      <w:r>
        <w:rPr>
          <w:rFonts w:ascii="Segoe UI Emoji" w:hAnsi="Segoe UI Emoji" w:eastAsia="宋体"/>
          <w:b w:val="0"/>
          <w:i w:val="0"/>
          <w:sz w:val="24"/>
        </w:rPr>
        <w:t>为叶子节点权重，</w:t>
      </w:r>
      <w:r>
        <w:rPr>
          <w:rFonts w:ascii="宋体" w:hAnsi="宋体" w:eastAsia="宋体"/>
          <w:b w:val="0"/>
          <w:i w:val="0"/>
          <w:sz w:val="24"/>
        </w:rPr>
        <w:t xml:space="preserve">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r>
              <w:rPr>
                <w:sz w:val="24"/>
                <w:szCs w:val="24"/>
              </w:rPr>
              <m:t>γ</m:t>
            </m:r>
            <m:r>
              <m:rPr>
                <m:sty m:val="p"/>
              </m:rPr>
              <w:rPr>
                <w:sz w:val="24"/>
                <w:szCs w:val="24"/>
              </w:rPr>
              <m:t>,</m:t>
            </m:r>
            <m:r>
              <w:rPr>
                <w:sz w:val="24"/>
                <w:szCs w:val="24"/>
              </w:rPr>
              <m:t>λ</m:t>
            </m:r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 </w:t>
      </w:r>
      <w:r>
        <w:rPr>
          <w:rFonts w:ascii="Segoe UI Emoji" w:hAnsi="Segoe UI Emoji" w:eastAsia="宋体"/>
          <w:b w:val="0"/>
          <w:i w:val="0"/>
          <w:sz w:val="24"/>
        </w:rPr>
        <w:t>为正则系数）；</w:t>
      </w:r>
    </w:p>
    <w:p>
      <w:pPr>
        <w:pStyle w:val="16"/>
        <w:spacing w:line="240" w:lineRule="auto"/>
      </w:pPr>
      <m:oMath>
        <m:box>
          <m:boxPr>
            <m:ctrlPr>
              <w:rPr>
                <w:sz w:val="24"/>
                <w:szCs w:val="24"/>
              </w:rPr>
            </m:ctrlPr>
          </m:boxPr>
          <m:e>
            <m:sSubSup>
              <m:sSubSupPr>
                <m:ctrlPr>
                  <w:rPr>
                    <w:sz w:val="24"/>
                    <w:szCs w:val="24"/>
                  </w:rPr>
                </m:ctrlPr>
              </m:sSubSupPr>
              <m:e>
                <m:limUpp>
                  <m:limUppPr>
                    <m:ctrlPr>
                      <w:rPr>
                        <w:sz w:val="24"/>
                        <w:szCs w:val="24"/>
                      </w:rPr>
                    </m:ctrlPr>
                  </m:limUppPr>
                  <m:e>
                    <m:box>
                      <m:boxPr>
                        <m:ctrlPr>
                          <w:rPr>
                            <w:sz w:val="24"/>
                            <w:szCs w:val="24"/>
                          </w:rPr>
                        </m:ctrlPr>
                      </m:boxPr>
                      <m:e>
                        <m:r>
                          <w:rPr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</m:box>
                    <m:ctrlPr>
                      <w:rPr>
                        <w:sz w:val="24"/>
                        <w:szCs w:val="24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^</m:t>
                    </m:r>
                    <m:ctrlPr>
                      <w:rPr>
                        <w:sz w:val="24"/>
                        <w:szCs w:val="24"/>
                      </w:rPr>
                    </m:ctrlPr>
                  </m:lim>
                </m:limUpp>
                <m:ctrlPr>
                  <w:rPr>
                    <w:sz w:val="24"/>
                    <w:szCs w:val="24"/>
                  </w:rPr>
                </m:ctrlPr>
              </m:e>
              <m:sub>
                <m:r>
                  <w:rPr>
                    <w:sz w:val="24"/>
                    <w:szCs w:val="24"/>
                  </w:rPr>
                  <m:t>i</m:t>
                </m:r>
                <m:ctrlPr>
                  <w:rPr>
                    <w:sz w:val="24"/>
                    <w:szCs w:val="24"/>
                  </w:rPr>
                </m:ctrlPr>
              </m:sub>
              <m:sup>
                <m:box>
                  <m:boxPr>
                    <m:ctrlPr>
                      <w:rPr>
                        <w:sz w:val="24"/>
                        <w:szCs w:val="24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(</m:t>
                    </m:r>
                    <m:r>
                      <w:rPr>
                        <w:sz w:val="24"/>
                        <w:szCs w:val="24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)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box>
                <m:ctrlPr>
                  <w:rPr>
                    <w:sz w:val="24"/>
                    <w:szCs w:val="24"/>
                  </w:rPr>
                </m:ctrlPr>
              </m:sup>
            </m:sSubSup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 </w:t>
      </w:r>
      <w:r>
        <w:rPr>
          <w:rFonts w:ascii="Segoe UI Emoji" w:hAnsi="Segoe UI Emoji" w:eastAsia="宋体"/>
          <w:b w:val="0"/>
          <w:i w:val="0"/>
          <w:sz w:val="24"/>
        </w:rPr>
        <w:t>为第</w:t>
      </w:r>
      <w:r>
        <w:rPr>
          <w:rFonts w:ascii="宋体" w:hAnsi="宋体" w:eastAsia="宋体"/>
          <w:b w:val="0"/>
          <w:i w:val="0"/>
          <w:sz w:val="24"/>
        </w:rPr>
        <w:t xml:space="preserve">  t  </w:t>
      </w:r>
      <w:r>
        <w:rPr>
          <w:rFonts w:ascii="Segoe UI Emoji" w:hAnsi="Segoe UI Emoji" w:eastAsia="宋体"/>
          <w:b w:val="0"/>
          <w:i w:val="0"/>
          <w:sz w:val="24"/>
        </w:rPr>
        <w:t>轮迭代的预测值，</w:t>
      </w:r>
      <w:r>
        <w:rPr>
          <w:rFonts w:ascii="宋体" w:hAnsi="宋体" w:eastAsia="宋体"/>
          <w:b w:val="0"/>
          <w:i w:val="0"/>
          <w:sz w:val="24"/>
        </w:rPr>
        <w:t xml:space="preserve">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r>
              <w:rPr>
                <w:sz w:val="24"/>
                <w:szCs w:val="24"/>
              </w:rPr>
              <m:t>θ</m:t>
            </m:r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 </w:t>
      </w:r>
      <w:r>
        <w:rPr>
          <w:rFonts w:ascii="Segoe UI Emoji" w:hAnsi="Segoe UI Emoji" w:eastAsia="宋体"/>
          <w:b w:val="0"/>
          <w:i w:val="0"/>
          <w:sz w:val="24"/>
        </w:rPr>
        <w:t>为模型参数。</w:t>
      </w:r>
    </w:p>
    <w:p>
      <w:pPr>
        <w:spacing w:line="240" w:lineRule="auto"/>
      </w:pPr>
    </w:p>
    <w:p>
      <w:pPr>
        <w:pStyle w:val="5"/>
        <w:spacing w:after="120" w:line="240" w:lineRule="auto"/>
      </w:pPr>
      <w:r>
        <w:rPr>
          <w:rFonts w:ascii="宋体" w:hAnsi="宋体" w:eastAsia="宋体"/>
          <w:b/>
          <w:i w:val="0"/>
          <w:color w:val="000000"/>
          <w:sz w:val="24"/>
        </w:rPr>
        <w:t>2. SHAP</w:t>
      </w:r>
      <w:r>
        <w:rPr>
          <w:rFonts w:ascii="Segoe UI Emoji" w:hAnsi="Segoe UI Emoji" w:eastAsia="宋体"/>
          <w:b/>
          <w:i w:val="0"/>
          <w:color w:val="000000"/>
          <w:sz w:val="24"/>
        </w:rPr>
        <w:t>值定义（特征归因核心）</w:t>
      </w:r>
    </w:p>
    <w:p>
      <w:pPr>
        <w:spacing w:line="240" w:lineRule="auto"/>
        <w:jc w:val="left"/>
      </w:pPr>
      <w:r>
        <w:rPr>
          <w:rFonts w:ascii="Segoe UI Emoji" w:hAnsi="Segoe UI Emoji" w:eastAsia="宋体"/>
          <w:b w:val="0"/>
          <w:i w:val="0"/>
          <w:sz w:val="24"/>
        </w:rPr>
        <w:t>对于目标变量</w:t>
      </w:r>
      <w:r>
        <w:rPr>
          <w:rFonts w:ascii="宋体" w:hAnsi="宋体" w:eastAsia="宋体"/>
          <w:b w:val="0"/>
          <w:i w:val="0"/>
          <w:sz w:val="24"/>
        </w:rPr>
        <w:t xml:space="preserve">  y  </w:t>
      </w:r>
      <w:r>
        <w:rPr>
          <w:rFonts w:ascii="Segoe UI Emoji" w:hAnsi="Segoe UI Emoji" w:eastAsia="宋体"/>
          <w:b w:val="0"/>
          <w:i w:val="0"/>
          <w:sz w:val="24"/>
        </w:rPr>
        <w:t>和特征集</w:t>
      </w:r>
      <w:r>
        <w:rPr>
          <w:rFonts w:ascii="宋体" w:hAnsi="宋体" w:eastAsia="宋体"/>
          <w:b w:val="0"/>
          <w:i w:val="0"/>
          <w:sz w:val="24"/>
        </w:rPr>
        <w:t xml:space="preserve"> 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r>
              <w:rPr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sz w:val="24"/>
                <w:szCs w:val="24"/>
              </w:rPr>
              <m:t>=(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x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sz w:val="24"/>
                    <w:szCs w:val="24"/>
                  </w:rPr>
                  <m:t>1</m:t>
                </m:r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,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x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sz w:val="24"/>
                    <w:szCs w:val="24"/>
                  </w:rPr>
                  <m:t>2</m:t>
                </m:r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,...,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x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w:rPr>
                    <w:sz w:val="24"/>
                    <w:szCs w:val="24"/>
                  </w:rPr>
                  <m:t>m</m:t>
                </m:r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)</m:t>
            </m:r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</w:t>
      </w:r>
      <w:r>
        <w:rPr>
          <w:rFonts w:ascii="Segoe UI Emoji" w:hAnsi="Segoe UI Emoji" w:eastAsia="宋体"/>
          <w:b w:val="0"/>
          <w:i w:val="0"/>
          <w:sz w:val="24"/>
        </w:rPr>
        <w:t>，选手</w:t>
      </w:r>
      <w:r>
        <w:rPr>
          <w:rFonts w:ascii="宋体" w:hAnsi="宋体" w:eastAsia="宋体"/>
          <w:b w:val="0"/>
          <w:i w:val="0"/>
          <w:sz w:val="24"/>
        </w:rPr>
        <w:t xml:space="preserve">  i  </w:t>
      </w:r>
      <w:r>
        <w:rPr>
          <w:rFonts w:ascii="Segoe UI Emoji" w:hAnsi="Segoe UI Emoji" w:eastAsia="宋体"/>
          <w:b w:val="0"/>
          <w:i w:val="0"/>
          <w:sz w:val="24"/>
        </w:rPr>
        <w:t>的第</w:t>
      </w:r>
      <w:r>
        <w:rPr>
          <w:rFonts w:ascii="宋体" w:hAnsi="宋体" w:eastAsia="宋体"/>
          <w:b w:val="0"/>
          <w:i w:val="0"/>
          <w:sz w:val="24"/>
        </w:rPr>
        <w:t xml:space="preserve">  k  </w:t>
      </w:r>
      <w:r>
        <w:rPr>
          <w:rFonts w:ascii="Segoe UI Emoji" w:hAnsi="Segoe UI Emoji" w:eastAsia="宋体"/>
          <w:b w:val="0"/>
          <w:i w:val="0"/>
          <w:sz w:val="24"/>
        </w:rPr>
        <w:t>个特征</w:t>
      </w:r>
      <w:r>
        <w:rPr>
          <w:rFonts w:ascii="宋体" w:hAnsi="宋体" w:eastAsia="宋体"/>
          <w:b w:val="0"/>
          <w:i w:val="0"/>
          <w:sz w:val="24"/>
        </w:rPr>
        <w:t xml:space="preserve"> 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x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box>
                  <m:boxPr>
                    <m:ctrlPr>
                      <w:rPr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k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box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 </w:t>
      </w:r>
      <w:r>
        <w:rPr>
          <w:rFonts w:ascii="Segoe UI Emoji" w:hAnsi="Segoe UI Emoji" w:eastAsia="宋体"/>
          <w:b w:val="0"/>
          <w:i w:val="0"/>
          <w:sz w:val="24"/>
        </w:rPr>
        <w:t>的</w:t>
      </w:r>
      <w:r>
        <w:rPr>
          <w:rFonts w:ascii="宋体" w:hAnsi="宋体" w:eastAsia="宋体"/>
          <w:b w:val="0"/>
          <w:i w:val="0"/>
          <w:sz w:val="24"/>
        </w:rPr>
        <w:t>SHAP</w:t>
      </w:r>
      <w:r>
        <w:rPr>
          <w:rFonts w:ascii="Segoe UI Emoji" w:hAnsi="Segoe UI Emoji" w:eastAsia="宋体"/>
          <w:b w:val="0"/>
          <w:i w:val="0"/>
          <w:sz w:val="24"/>
        </w:rPr>
        <w:t>值为：</w:t>
      </w:r>
    </w:p>
    <w:p>
      <w:pPr>
        <w:spacing w:line="240" w:lineRule="auto"/>
        <w:jc w:val="left"/>
      </w:pPr>
      <m:oMathPara>
        <m:oMath>
          <m:box>
            <m:boxPr>
              <m:ctrlPr>
                <w:rPr>
                  <w:sz w:val="24"/>
                  <w:szCs w:val="24"/>
                </w:rPr>
              </m:ctrlPr>
            </m:boxPr>
            <m:e>
              <m:r>
                <w:rPr>
                  <w:sz w:val="24"/>
                  <w:szCs w:val="24"/>
                </w:rPr>
                <m:t>SHA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P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box>
                    <m:boxPr>
                      <m:ctrlPr>
                        <w:rPr>
                          <w:sz w:val="24"/>
                          <w:szCs w:val="24"/>
                        </w:rPr>
                      </m:ctrlPr>
                    </m:boxPr>
                    <m:e>
                      <m:r>
                        <w:rPr>
                          <w:sz w:val="24"/>
                          <w:szCs w:val="24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,</m:t>
                      </m:r>
                      <m:r>
                        <w:rPr>
                          <w:sz w:val="24"/>
                          <w:szCs w:val="24"/>
                        </w:rPr>
                        <m:t>k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</m:box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sz w:val="24"/>
                      <w:szCs w:val="24"/>
                    </w:rPr>
                  </m:ctrlPr>
                </m:naryPr>
                <m:sub>
                  <m:box>
                    <m:boxPr>
                      <m:ctrlPr>
                        <w:rPr>
                          <w:sz w:val="24"/>
                          <w:szCs w:val="24"/>
                        </w:rPr>
                      </m:ctrlPr>
                    </m:boxPr>
                    <m:e>
                      <m:r>
                        <w:rPr>
                          <w:sz w:val="24"/>
                          <w:szCs w:val="24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⊆</m:t>
                      </m:r>
                      <m:r>
                        <w:rPr>
                          <w:sz w:val="24"/>
                          <w:szCs w:val="24"/>
                        </w:rPr>
                        <m:t>X⧵</m:t>
                      </m:r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{</m:t>
                      </m:r>
                      <m:sSub>
                        <m:sSubPr>
                          <m:ctrlPr>
                            <w:rPr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sz w:val="24"/>
                              <w:szCs w:val="24"/>
                            </w:rPr>
                            <m:t>x</m:t>
                          </m:r>
                          <m:ctrlPr>
                            <w:rPr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sz w:val="24"/>
                              <w:szCs w:val="24"/>
                            </w:rPr>
                            <m:t>k</m:t>
                          </m:r>
                          <m:ctrlPr>
                            <w:rPr>
                              <w:sz w:val="24"/>
                              <w:szCs w:val="24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}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</m:box>
                  <m:ctrlPr>
                    <w:rPr>
                      <w:sz w:val="24"/>
                      <w:szCs w:val="24"/>
                    </w:rPr>
                  </m:ctrlPr>
                </m:sub>
                <m:sup>
                  <m:ctrlPr>
                    <w:rPr>
                      <w:sz w:val="24"/>
                      <w:szCs w:val="24"/>
                    </w:rPr>
                  </m:ctrlPr>
                </m:sup>
                <m:e>
                  <m:f>
                    <m:fPr>
                      <m:ctrlPr>
                        <w:rPr>
                          <w:sz w:val="24"/>
                          <w:szCs w:val="24"/>
                        </w:rPr>
                      </m:ctrlPr>
                    </m:fPr>
                    <m:num>
                      <m:box>
                        <m:boxPr>
                          <m:ctrlPr>
                            <w:rPr>
                              <w:sz w:val="24"/>
                              <w:szCs w:val="24"/>
                            </w:rPr>
                          </m:ctrlPr>
                        </m:boxPr>
                        <m:e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|</m:t>
                          </m:r>
                          <m:r>
                            <w:rPr>
                              <w:sz w:val="24"/>
                              <w:szCs w:val="24"/>
                            </w:rPr>
                            <m:t>S</m:t>
                          </m:r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|!(</m:t>
                          </m:r>
                          <m:r>
                            <w:rPr>
                              <w:sz w:val="24"/>
                              <w:szCs w:val="24"/>
                            </w:rPr>
                            <m:t>m</m:t>
                          </m:r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−|</m:t>
                          </m:r>
                          <m:r>
                            <w:rPr>
                              <w:sz w:val="24"/>
                              <w:szCs w:val="24"/>
                            </w:rPr>
                            <m:t>S</m:t>
                          </m:r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|−1)!</m:t>
                          </m:r>
                          <m:ctrlPr>
                            <w:rPr>
                              <w:sz w:val="24"/>
                              <w:szCs w:val="24"/>
                            </w:rPr>
                          </m:ctrlPr>
                        </m:e>
                      </m:box>
                      <m:ctrlPr>
                        <w:rPr>
                          <w:sz w:val="24"/>
                          <w:szCs w:val="24"/>
                        </w:rPr>
                      </m:ctrlPr>
                    </m:num>
                    <m:den>
                      <m:box>
                        <m:boxPr>
                          <m:ctrlPr>
                            <w:rPr>
                              <w:sz w:val="24"/>
                              <w:szCs w:val="24"/>
                            </w:rPr>
                          </m:ctrlPr>
                        </m:boxPr>
                        <m:e>
                          <m:r>
                            <w:rPr>
                              <w:sz w:val="24"/>
                              <w:szCs w:val="24"/>
                            </w:rPr>
                            <m:t>m</m:t>
                          </m:r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!</m:t>
                          </m:r>
                          <m:ctrlPr>
                            <w:rPr>
                              <w:sz w:val="24"/>
                              <w:szCs w:val="24"/>
                            </w:rPr>
                          </m:ctrlPr>
                        </m:e>
                      </m:box>
                      <m:ctrlPr>
                        <w:rPr>
                          <w:sz w:val="24"/>
                          <w:szCs w:val="24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[</m:t>
                  </m:r>
                  <m:r>
                    <w:rPr>
                      <w:sz w:val="24"/>
                      <w:szCs w:val="24"/>
                    </w:rPr>
                    <m:t>f</m:t>
                  </m:r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(</m:t>
                  </m:r>
                  <m:r>
                    <w:rPr>
                      <w:sz w:val="24"/>
                      <w:szCs w:val="24"/>
                    </w:rPr>
                    <m:t>S</m:t>
                  </m:r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∪{</m:t>
                  </m:r>
                  <m:sSub>
                    <m:sSubPr>
                      <m:ctrlPr>
                        <w:rPr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b>
                      <m:box>
                        <m:boxPr>
                          <m:ctrlPr>
                            <w:rPr>
                              <w:sz w:val="24"/>
                              <w:szCs w:val="24"/>
                            </w:rPr>
                          </m:ctrlPr>
                        </m:boxPr>
                        <m:e>
                          <m:r>
                            <w:rPr>
                              <w:sz w:val="24"/>
                              <w:szCs w:val="24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,</m:t>
                          </m:r>
                          <m:r>
                            <w:rPr>
                              <w:sz w:val="24"/>
                              <w:szCs w:val="24"/>
                            </w:rPr>
                            <m:t>k</m:t>
                          </m:r>
                          <m:ctrlPr>
                            <w:rPr>
                              <w:sz w:val="24"/>
                              <w:szCs w:val="24"/>
                            </w:rPr>
                          </m:ctrlPr>
                        </m:e>
                      </m:box>
                      <m:ctrlPr>
                        <w:rPr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})−</m:t>
                  </m:r>
                  <m:r>
                    <w:rPr>
                      <w:sz w:val="24"/>
                      <w:szCs w:val="24"/>
                    </w:rPr>
                    <m:t>f</m:t>
                  </m:r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(</m:t>
                  </m:r>
                  <m:r>
                    <w:rPr>
                      <w:sz w:val="24"/>
                      <w:szCs w:val="24"/>
                    </w:rPr>
                    <m:t>S</m:t>
                  </m:r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)]</m:t>
                  </m:r>
                  <m:ctrlPr>
                    <w:rPr>
                      <w:sz w:val="24"/>
                      <w:szCs w:val="24"/>
                    </w:rPr>
                  </m:ctrlPr>
                </m:e>
              </m:nary>
              <m:ctrlPr>
                <w:rPr>
                  <w:sz w:val="24"/>
                  <w:szCs w:val="24"/>
                </w:rPr>
              </m:ctrlPr>
            </m:e>
          </m:box>
        </m:oMath>
      </m:oMathPara>
    </w:p>
    <w:p>
      <w:pPr>
        <w:pStyle w:val="16"/>
        <w:spacing w:line="240" w:lineRule="auto"/>
      </w:pPr>
      <w:r>
        <w:rPr>
          <w:rFonts w:ascii="宋体" w:hAnsi="宋体" w:eastAsia="宋体"/>
          <w:b w:val="0"/>
          <w:i w:val="0"/>
          <w:sz w:val="24"/>
        </w:rPr>
        <w:t xml:space="preserve">S  </w:t>
      </w:r>
      <w:r>
        <w:rPr>
          <w:rFonts w:ascii="Segoe UI Emoji" w:hAnsi="Segoe UI Emoji" w:eastAsia="宋体"/>
          <w:b w:val="0"/>
          <w:i w:val="0"/>
          <w:sz w:val="24"/>
        </w:rPr>
        <w:t>为特征子集，</w:t>
      </w:r>
      <w:r>
        <w:rPr>
          <w:rFonts w:ascii="宋体" w:hAnsi="宋体" w:eastAsia="宋体"/>
          <w:b w:val="0"/>
          <w:i w:val="0"/>
          <w:sz w:val="24"/>
        </w:rPr>
        <w:t xml:space="preserve"> f(S)  </w:t>
      </w:r>
      <w:r>
        <w:rPr>
          <w:rFonts w:ascii="Segoe UI Emoji" w:hAnsi="Segoe UI Emoji" w:eastAsia="宋体"/>
          <w:b w:val="0"/>
          <w:i w:val="0"/>
          <w:sz w:val="24"/>
        </w:rPr>
        <w:t>为仅使用子集</w:t>
      </w:r>
      <w:r>
        <w:rPr>
          <w:rFonts w:ascii="宋体" w:hAnsi="宋体" w:eastAsia="宋体"/>
          <w:b w:val="0"/>
          <w:i w:val="0"/>
          <w:sz w:val="24"/>
        </w:rPr>
        <w:t xml:space="preserve">  S  </w:t>
      </w:r>
      <w:r>
        <w:rPr>
          <w:rFonts w:ascii="Segoe UI Emoji" w:hAnsi="Segoe UI Emoji" w:eastAsia="宋体"/>
          <w:b w:val="0"/>
          <w:i w:val="0"/>
          <w:sz w:val="24"/>
        </w:rPr>
        <w:t>时的模型预测值；</w:t>
      </w:r>
    </w:p>
    <w:p>
      <w:pPr>
        <w:pStyle w:val="16"/>
        <w:spacing w:line="240" w:lineRule="auto"/>
      </w:pPr>
      <m:oMath>
        <m:box>
          <m:boxPr>
            <m:ctrlPr>
              <w:rPr>
                <w:sz w:val="24"/>
                <w:szCs w:val="24"/>
              </w:rPr>
            </m:ctrlPr>
          </m:boxPr>
          <m:e>
            <m:r>
              <w:rPr>
                <w:sz w:val="24"/>
                <w:szCs w:val="24"/>
              </w:rPr>
              <m:t>SHA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P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box>
                  <m:boxPr>
                    <m:ctrlPr>
                      <w:rPr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k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box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 </w:t>
      </w:r>
      <w:r>
        <w:rPr>
          <w:rFonts w:ascii="Segoe UI Emoji" w:hAnsi="Segoe UI Emoji" w:eastAsia="宋体"/>
          <w:b w:val="0"/>
          <w:i w:val="0"/>
          <w:sz w:val="24"/>
        </w:rPr>
        <w:t>表示特征</w:t>
      </w:r>
      <w:r>
        <w:rPr>
          <w:rFonts w:ascii="宋体" w:hAnsi="宋体" w:eastAsia="宋体"/>
          <w:b w:val="0"/>
          <w:i w:val="0"/>
          <w:sz w:val="24"/>
        </w:rPr>
        <w:t xml:space="preserve"> 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x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w:rPr>
                    <w:sz w:val="24"/>
                    <w:szCs w:val="24"/>
                  </w:rPr>
                  <m:t>k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 </w:t>
      </w:r>
      <w:r>
        <w:rPr>
          <w:rFonts w:ascii="Segoe UI Emoji" w:hAnsi="Segoe UI Emoji" w:eastAsia="宋体"/>
          <w:b w:val="0"/>
          <w:i w:val="0"/>
          <w:sz w:val="24"/>
        </w:rPr>
        <w:t>对选手</w:t>
      </w:r>
      <w:r>
        <w:rPr>
          <w:rFonts w:ascii="宋体" w:hAnsi="宋体" w:eastAsia="宋体"/>
          <w:b w:val="0"/>
          <w:i w:val="0"/>
          <w:sz w:val="24"/>
        </w:rPr>
        <w:t xml:space="preserve">  i  </w:t>
      </w:r>
      <w:r>
        <w:rPr>
          <w:rFonts w:ascii="Segoe UI Emoji" w:hAnsi="Segoe UI Emoji" w:eastAsia="宋体"/>
          <w:b w:val="0"/>
          <w:i w:val="0"/>
          <w:sz w:val="24"/>
        </w:rPr>
        <w:t>预测结果的边际贡献，正负分别对应正向</w:t>
      </w:r>
      <w:r>
        <w:rPr>
          <w:rFonts w:ascii="宋体" w:hAnsi="宋体" w:eastAsia="宋体"/>
          <w:b w:val="0"/>
          <w:i w:val="0"/>
          <w:sz w:val="24"/>
        </w:rPr>
        <w:t>/</w:t>
      </w:r>
      <w:r>
        <w:rPr>
          <w:rFonts w:ascii="Segoe UI Emoji" w:hAnsi="Segoe UI Emoji" w:eastAsia="宋体"/>
          <w:b w:val="0"/>
          <w:i w:val="0"/>
          <w:sz w:val="24"/>
        </w:rPr>
        <w:t>负向影响。</w:t>
      </w:r>
    </w:p>
    <w:p>
      <w:pPr>
        <w:spacing w:line="240" w:lineRule="auto"/>
      </w:pPr>
    </w:p>
    <w:p>
      <w:pPr>
        <w:pStyle w:val="5"/>
        <w:spacing w:after="120" w:line="240" w:lineRule="auto"/>
      </w:pPr>
      <w:r>
        <w:rPr>
          <w:rFonts w:ascii="宋体" w:hAnsi="宋体" w:eastAsia="宋体"/>
          <w:b/>
          <w:i w:val="0"/>
          <w:color w:val="000000"/>
          <w:sz w:val="24"/>
        </w:rPr>
        <w:t xml:space="preserve">3. </w:t>
      </w:r>
      <w:r>
        <w:rPr>
          <w:rFonts w:ascii="Segoe UI Emoji" w:hAnsi="Segoe UI Emoji" w:eastAsia="宋体"/>
          <w:b/>
          <w:i w:val="0"/>
          <w:color w:val="000000"/>
          <w:sz w:val="24"/>
        </w:rPr>
        <w:t>特征影响度汇总（跨选手平均）</w:t>
      </w:r>
    </w:p>
    <w:p>
      <w:pPr>
        <w:pStyle w:val="16"/>
        <w:spacing w:line="240" w:lineRule="auto"/>
      </w:pPr>
      <w:r>
        <w:rPr>
          <w:rFonts w:ascii="Segoe UI Emoji" w:hAnsi="Segoe UI Emoji" w:eastAsia="宋体"/>
          <w:b w:val="0"/>
          <w:i w:val="0"/>
          <w:sz w:val="24"/>
        </w:rPr>
        <w:t>特征</w:t>
      </w:r>
      <w:r>
        <w:rPr>
          <w:rFonts w:ascii="宋体" w:hAnsi="宋体" w:eastAsia="宋体"/>
          <w:b w:val="0"/>
          <w:i w:val="0"/>
          <w:sz w:val="24"/>
        </w:rPr>
        <w:t xml:space="preserve">  k  </w:t>
      </w:r>
      <w:r>
        <w:rPr>
          <w:rFonts w:ascii="Segoe UI Emoji" w:hAnsi="Segoe UI Emoji" w:eastAsia="宋体"/>
          <w:b w:val="0"/>
          <w:i w:val="0"/>
          <w:sz w:val="24"/>
        </w:rPr>
        <w:t>的全局影响度（标准化后）：</w:t>
      </w:r>
    </w:p>
    <w:p>
      <w:pPr>
        <w:spacing w:line="240" w:lineRule="auto"/>
        <w:jc w:val="left"/>
      </w:pPr>
      <m:oMathPara>
        <m:oMath>
          <m:box>
            <m:boxPr>
              <m:ctrlPr>
                <w:rPr>
                  <w:sz w:val="24"/>
                  <w:szCs w:val="24"/>
                </w:rPr>
              </m:ctrlPr>
            </m:boxPr>
            <m:e>
              <m:r>
                <w:rPr>
                  <w:sz w:val="24"/>
                  <w:szCs w:val="24"/>
                </w:rPr>
                <m:t>Importanc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e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w:rPr>
                      <w:sz w:val="24"/>
                      <w:szCs w:val="24"/>
                    </w:rPr>
                    <m:t>k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box>
                    <m:boxPr>
                      <m:ctrlPr>
                        <w:rPr>
                          <w:sz w:val="24"/>
                          <w:szCs w:val="24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</m:box>
                  <m:ctrlPr>
                    <w:rPr>
                      <w:sz w:val="24"/>
                      <w:szCs w:val="24"/>
                    </w:rPr>
                  </m:ctrlPr>
                </m:num>
                <m:den>
                  <m:box>
                    <m:boxPr>
                      <m:ctrlPr>
                        <w:rPr>
                          <w:sz w:val="24"/>
                          <w:szCs w:val="24"/>
                        </w:rPr>
                      </m:ctrlPr>
                    </m:boxPr>
                    <m:e>
                      <m:r>
                        <w:rPr>
                          <w:sz w:val="24"/>
                          <w:szCs w:val="24"/>
                        </w:rPr>
                        <m:t>n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</m:box>
                  <m:ctrlPr>
                    <w:rPr>
                      <w:sz w:val="24"/>
                      <w:szCs w:val="24"/>
                    </w:rPr>
                  </m:ctrlPr>
                </m:den>
              </m:f>
              <m:nary>
                <m:naryPr>
                  <m:chr m:val="∑"/>
                  <m:limLoc m:val="undOvr"/>
                  <m:ctrlPr>
                    <w:rPr>
                      <w:sz w:val="24"/>
                      <w:szCs w:val="24"/>
                    </w:rPr>
                  </m:ctrlPr>
                </m:naryPr>
                <m:sub>
                  <m:box>
                    <m:boxPr>
                      <m:ctrlPr>
                        <w:rPr>
                          <w:sz w:val="24"/>
                          <w:szCs w:val="24"/>
                        </w:rPr>
                      </m:ctrlPr>
                    </m:boxPr>
                    <m:e>
                      <m:r>
                        <w:rPr>
                          <w:sz w:val="24"/>
                          <w:szCs w:val="24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=1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</m:box>
                  <m:ctrlPr>
                    <w:rPr>
                      <w:sz w:val="24"/>
                      <w:szCs w:val="24"/>
                    </w:rPr>
                  </m:ctrlPr>
                </m:sub>
                <m:sup>
                  <m:r>
                    <w:rPr>
                      <w:sz w:val="24"/>
                      <w:szCs w:val="24"/>
                    </w:rPr>
                    <m:t>n</m:t>
                  </m:r>
                  <m:ctrlPr>
                    <w:rPr>
                      <w:sz w:val="24"/>
                      <w:szCs w:val="24"/>
                    </w:rPr>
                  </m:ctrlPr>
                </m:sup>
                <m:e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|</m:t>
                  </m:r>
                  <m:r>
                    <w:rPr>
                      <w:sz w:val="24"/>
                      <w:szCs w:val="24"/>
                    </w:rPr>
                    <m:t>SHA</m:t>
                  </m:r>
                  <m:sSub>
                    <m:sSubPr>
                      <m:ctrlPr>
                        <w:rPr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sz w:val="24"/>
                          <w:szCs w:val="24"/>
                        </w:rPr>
                        <m:t>P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b>
                      <m:box>
                        <m:boxPr>
                          <m:ctrlPr>
                            <w:rPr>
                              <w:sz w:val="24"/>
                              <w:szCs w:val="24"/>
                            </w:rPr>
                          </m:ctrlPr>
                        </m:boxPr>
                        <m:e>
                          <m:r>
                            <w:rPr>
                              <w:sz w:val="24"/>
                              <w:szCs w:val="24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,</m:t>
                          </m:r>
                          <m:r>
                            <w:rPr>
                              <w:sz w:val="24"/>
                              <w:szCs w:val="24"/>
                            </w:rPr>
                            <m:t>k</m:t>
                          </m:r>
                          <m:ctrlPr>
                            <w:rPr>
                              <w:sz w:val="24"/>
                              <w:szCs w:val="24"/>
                            </w:rPr>
                          </m:ctrlPr>
                        </m:e>
                      </m:box>
                      <m:ctrlPr>
                        <w:rPr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|/</m:t>
                  </m:r>
                  <m:r>
                    <w:rPr>
                      <w:sz w:val="24"/>
                      <w:szCs w:val="24"/>
                    </w:rPr>
                    <m:t>std</m:t>
                  </m:r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(|</m:t>
                  </m:r>
                  <m:r>
                    <w:rPr>
                      <w:sz w:val="24"/>
                      <w:szCs w:val="24"/>
                    </w:rPr>
                    <m:t>SHA</m:t>
                  </m:r>
                  <m:sSub>
                    <m:sSubPr>
                      <m:ctrlPr>
                        <w:rPr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sz w:val="24"/>
                          <w:szCs w:val="24"/>
                        </w:rPr>
                        <m:t>P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b>
                      <m:box>
                        <m:boxPr>
                          <m:ctrlPr>
                            <w:rPr>
                              <w:sz w:val="24"/>
                              <w:szCs w:val="24"/>
                            </w:rPr>
                          </m:ctrlPr>
                        </m:boxPr>
                        <m:e>
                          <m:r>
                            <w:rPr>
                              <w:sz w:val="24"/>
                              <w:szCs w:val="24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,</m:t>
                          </m:r>
                          <m:r>
                            <w:rPr>
                              <w:sz w:val="24"/>
                              <w:szCs w:val="24"/>
                            </w:rPr>
                            <m:t>k</m:t>
                          </m:r>
                          <m:ctrlPr>
                            <w:rPr>
                              <w:sz w:val="24"/>
                              <w:szCs w:val="24"/>
                            </w:rPr>
                          </m:ctrlPr>
                        </m:e>
                      </m:box>
                      <m:ctrlPr>
                        <w:rPr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|)</m:t>
                  </m:r>
                  <m:ctrlPr>
                    <w:rPr>
                      <w:sz w:val="24"/>
                      <w:szCs w:val="24"/>
                    </w:rPr>
                  </m:ctrlPr>
                </m:e>
              </m:nary>
              <m:ctrlPr>
                <w:rPr>
                  <w:sz w:val="24"/>
                  <w:szCs w:val="24"/>
                </w:rPr>
              </m:ctrlPr>
            </m:e>
          </m:box>
        </m:oMath>
      </m:oMathPara>
    </w:p>
    <w:p>
      <w:pPr>
        <w:pStyle w:val="16"/>
        <w:spacing w:line="240" w:lineRule="auto"/>
      </w:pPr>
      <w:r>
        <w:rPr>
          <w:rFonts w:ascii="Segoe UI Emoji" w:hAnsi="Segoe UI Emoji" w:eastAsia="宋体"/>
          <w:b w:val="0"/>
          <w:i w:val="0"/>
          <w:sz w:val="24"/>
        </w:rPr>
        <w:t>特征对不同目标的影响差异：</w:t>
      </w:r>
    </w:p>
    <w:p>
      <w:pPr>
        <w:spacing w:line="240" w:lineRule="auto"/>
        <w:jc w:val="left"/>
      </w:pPr>
      <m:oMathPara>
        <m:oMath>
          <m:box>
            <m:boxPr>
              <m:ctrlPr>
                <w:rPr>
                  <w:sz w:val="24"/>
                  <w:szCs w:val="24"/>
                </w:rPr>
              </m:ctrlPr>
            </m:boxPr>
            <m:e>
              <m:r>
                <w:rPr>
                  <w:sz w:val="24"/>
                  <w:szCs w:val="24"/>
                </w:rPr>
                <m:t>Dif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f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w:rPr>
                      <w:sz w:val="24"/>
                      <w:szCs w:val="24"/>
                    </w:rPr>
                    <m:t>k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=|</m:t>
              </m:r>
              <m:r>
                <w:rPr>
                  <w:sz w:val="24"/>
                  <w:szCs w:val="24"/>
                </w:rPr>
                <m:t>Importanc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e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box>
                    <m:boxPr>
                      <m:ctrlPr>
                        <w:rPr>
                          <w:sz w:val="24"/>
                          <w:szCs w:val="24"/>
                        </w:rPr>
                      </m:ctrlPr>
                    </m:boxPr>
                    <m:e>
                      <m:r>
                        <w:rPr>
                          <w:sz w:val="24"/>
                          <w:szCs w:val="24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,</m:t>
                      </m:r>
                      <m:r>
                        <w:rPr>
                          <w:sz w:val="24"/>
                          <w:szCs w:val="24"/>
                        </w:rPr>
                        <m:t>Judge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</m:box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w:rPr>
                  <w:sz w:val="24"/>
                  <w:szCs w:val="24"/>
                </w:rPr>
                <m:t>Importanc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e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box>
                    <m:boxPr>
                      <m:ctrlPr>
                        <w:rPr>
                          <w:sz w:val="24"/>
                          <w:szCs w:val="24"/>
                        </w:rPr>
                      </m:ctrlPr>
                    </m:boxPr>
                    <m:e>
                      <m:r>
                        <w:rPr>
                          <w:sz w:val="24"/>
                          <w:szCs w:val="24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,</m:t>
                      </m:r>
                      <m:r>
                        <w:rPr>
                          <w:sz w:val="24"/>
                          <w:szCs w:val="24"/>
                        </w:rPr>
                        <m:t>Fan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</m:box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|</m:t>
              </m:r>
              <m:ctrlPr>
                <w:rPr>
                  <w:sz w:val="24"/>
                  <w:szCs w:val="24"/>
                </w:rPr>
              </m:ctrlPr>
            </m:e>
          </m:box>
        </m:oMath>
      </m:oMathPara>
    </w:p>
    <w:p>
      <w:pPr>
        <w:spacing w:line="240" w:lineRule="auto"/>
        <w:jc w:val="left"/>
      </w:pPr>
      <w:r>
        <w:rPr>
          <w:rFonts w:ascii="Segoe UI Emoji" w:hAnsi="Segoe UI Emoji" w:eastAsia="宋体"/>
          <w:b w:val="0"/>
          <w:i w:val="0"/>
          <w:sz w:val="24"/>
        </w:rPr>
        <w:t>其中，</w:t>
      </w:r>
      <w:r>
        <w:rPr>
          <w:rFonts w:ascii="宋体" w:hAnsi="宋体" w:eastAsia="宋体"/>
          <w:b w:val="0"/>
          <w:i w:val="0"/>
          <w:sz w:val="24"/>
        </w:rPr>
        <w:t xml:space="preserve">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r>
              <w:rPr>
                <w:sz w:val="24"/>
                <w:szCs w:val="24"/>
              </w:rPr>
              <m:t>Importanc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e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box>
                  <m:boxPr>
                    <m:ctrlPr>
                      <w:rPr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sz w:val="24"/>
                        <w:szCs w:val="24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Judge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box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 </w:t>
      </w:r>
      <w:r>
        <w:rPr>
          <w:rFonts w:ascii="Segoe UI Emoji" w:hAnsi="Segoe UI Emoji" w:eastAsia="宋体"/>
          <w:b w:val="0"/>
          <w:i w:val="0"/>
          <w:sz w:val="24"/>
        </w:rPr>
        <w:t>为特征</w:t>
      </w:r>
      <w:r>
        <w:rPr>
          <w:rFonts w:ascii="宋体" w:hAnsi="宋体" w:eastAsia="宋体"/>
          <w:b w:val="0"/>
          <w:i w:val="0"/>
          <w:sz w:val="24"/>
        </w:rPr>
        <w:t xml:space="preserve">  k  </w:t>
      </w:r>
      <w:r>
        <w:rPr>
          <w:rFonts w:ascii="Segoe UI Emoji" w:hAnsi="Segoe UI Emoji" w:eastAsia="宋体"/>
          <w:b w:val="0"/>
          <w:i w:val="0"/>
          <w:sz w:val="24"/>
        </w:rPr>
        <w:t>对评委得分的影响度，</w:t>
      </w:r>
      <w:r>
        <w:rPr>
          <w:rFonts w:ascii="宋体" w:hAnsi="宋体" w:eastAsia="宋体"/>
          <w:b w:val="0"/>
          <w:i w:val="0"/>
          <w:sz w:val="24"/>
        </w:rPr>
        <w:t xml:space="preserve">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r>
              <w:rPr>
                <w:sz w:val="24"/>
                <w:szCs w:val="24"/>
              </w:rPr>
              <m:t>Importanc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e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box>
                  <m:boxPr>
                    <m:ctrlPr>
                      <w:rPr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sz w:val="24"/>
                        <w:szCs w:val="24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Fan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box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 </w:t>
      </w:r>
      <w:r>
        <w:rPr>
          <w:rFonts w:ascii="Segoe UI Emoji" w:hAnsi="Segoe UI Emoji" w:eastAsia="宋体"/>
          <w:b w:val="0"/>
          <w:i w:val="0"/>
          <w:sz w:val="24"/>
        </w:rPr>
        <w:t>为对粉丝投票的影响度。</w:t>
      </w:r>
    </w:p>
    <w:p>
      <w:pPr>
        <w:spacing w:line="240" w:lineRule="auto"/>
      </w:pPr>
    </w:p>
    <w:p>
      <w:pPr>
        <w:pStyle w:val="3"/>
        <w:spacing w:after="120" w:line="240" w:lineRule="auto"/>
      </w:pPr>
      <w:r>
        <w:rPr>
          <w:rFonts w:ascii="Segoe UI Emoji" w:hAnsi="Segoe UI Emoji" w:eastAsia="黑体"/>
          <w:b/>
          <w:i w:val="0"/>
          <w:color w:val="000000"/>
          <w:sz w:val="32"/>
        </w:rPr>
        <w:t>四、</w:t>
      </w:r>
      <w:r>
        <w:rPr>
          <w:rFonts w:hint="eastAsia" w:ascii="Segoe UI Emoji" w:hAnsi="Segoe UI Emoji" w:eastAsia="黑体"/>
          <w:b/>
          <w:i w:val="0"/>
          <w:color w:val="000000"/>
          <w:sz w:val="32"/>
          <w:lang w:val="en-US" w:eastAsia="zh-CN"/>
        </w:rPr>
        <w:t>问题四</w:t>
      </w:r>
      <w:r>
        <w:rPr>
          <w:rFonts w:ascii="Segoe UI Emoji" w:hAnsi="Segoe UI Emoji" w:eastAsia="黑体"/>
          <w:b/>
          <w:i w:val="0"/>
          <w:color w:val="000000"/>
          <w:sz w:val="32"/>
        </w:rPr>
        <w:t>：新投票系统模型</w:t>
      </w:r>
      <w:r>
        <w:rPr>
          <w:rFonts w:ascii="黑体" w:hAnsi="黑体" w:eastAsia="黑体"/>
          <w:b/>
          <w:i w:val="0"/>
          <w:color w:val="000000"/>
          <w:sz w:val="32"/>
        </w:rPr>
        <w:t>——</w:t>
      </w:r>
      <w:r>
        <w:rPr>
          <w:rFonts w:ascii="Segoe UI Emoji" w:hAnsi="Segoe UI Emoji" w:eastAsia="黑体"/>
          <w:b/>
          <w:i w:val="0"/>
          <w:color w:val="000000"/>
          <w:sz w:val="32"/>
        </w:rPr>
        <w:t>熵权</w:t>
      </w:r>
      <w:r>
        <w:rPr>
          <w:rFonts w:ascii="Segoe UI Emoji" w:hAnsi="Segoe UI Emoji" w:eastAsia="黑体"/>
          <w:b/>
          <w:i w:val="0"/>
          <w:color w:val="0000FF"/>
          <w:sz w:val="32"/>
        </w:rPr>
        <w:t>动态加权</w:t>
      </w:r>
      <w:r>
        <w:rPr>
          <w:rFonts w:ascii="Segoe UI Emoji" w:hAnsi="Segoe UI Emoji" w:eastAsia="黑体"/>
          <w:b/>
          <w:i w:val="0"/>
          <w:color w:val="000000"/>
          <w:sz w:val="32"/>
        </w:rPr>
        <w:t>多目标优化模型</w:t>
      </w:r>
    </w:p>
    <w:p>
      <w:pPr>
        <w:spacing w:line="240" w:lineRule="auto"/>
      </w:pPr>
    </w:p>
    <w:p>
      <w:pPr>
        <w:spacing w:line="240" w:lineRule="auto"/>
        <w:jc w:val="left"/>
      </w:pPr>
      <w:r>
        <w:rPr>
          <w:rFonts w:ascii="Segoe UI Emoji" w:hAnsi="Segoe UI Emoji" w:eastAsia="宋体"/>
          <w:b w:val="0"/>
          <w:i w:val="0"/>
          <w:sz w:val="24"/>
        </w:rPr>
        <w:t>模型以</w:t>
      </w:r>
      <w:r>
        <w:rPr>
          <w:rFonts w:ascii="宋体" w:hAnsi="宋体" w:eastAsia="宋体"/>
          <w:b w:val="0"/>
          <w:i w:val="0"/>
          <w:sz w:val="24"/>
        </w:rPr>
        <w:t>“</w:t>
      </w:r>
      <w:r>
        <w:rPr>
          <w:rFonts w:ascii="Segoe UI Emoji" w:hAnsi="Segoe UI Emoji" w:eastAsia="宋体"/>
          <w:b w:val="0"/>
          <w:i w:val="0"/>
          <w:color w:val="0000FF"/>
          <w:sz w:val="24"/>
        </w:rPr>
        <w:t>公平性</w:t>
      </w:r>
      <w:r>
        <w:rPr>
          <w:rFonts w:ascii="宋体" w:hAnsi="宋体" w:eastAsia="宋体"/>
          <w:b w:val="0"/>
          <w:i w:val="0"/>
          <w:sz w:val="24"/>
        </w:rPr>
        <w:t>”</w:t>
      </w:r>
      <w:r>
        <w:rPr>
          <w:rFonts w:ascii="Segoe UI Emoji" w:hAnsi="Segoe UI Emoji" w:eastAsia="宋体"/>
          <w:b w:val="0"/>
          <w:i w:val="0"/>
          <w:sz w:val="24"/>
        </w:rPr>
        <w:t>（贴合法官专业意见，降低争议选手晋级率）和</w:t>
      </w:r>
      <w:r>
        <w:rPr>
          <w:rFonts w:ascii="宋体" w:hAnsi="宋体" w:eastAsia="宋体"/>
          <w:b w:val="0"/>
          <w:i w:val="0"/>
          <w:sz w:val="24"/>
        </w:rPr>
        <w:t>“</w:t>
      </w:r>
      <w:r>
        <w:rPr>
          <w:rFonts w:ascii="Segoe UI Emoji" w:hAnsi="Segoe UI Emoji" w:eastAsia="宋体"/>
          <w:b w:val="0"/>
          <w:i w:val="0"/>
          <w:color w:val="0000FF"/>
          <w:sz w:val="24"/>
        </w:rPr>
        <w:t>观赏性</w:t>
      </w:r>
      <w:r>
        <w:rPr>
          <w:rFonts w:ascii="宋体" w:hAnsi="宋体" w:eastAsia="宋体"/>
          <w:b w:val="0"/>
          <w:i w:val="0"/>
          <w:sz w:val="24"/>
        </w:rPr>
        <w:t>”</w:t>
      </w:r>
      <w:r>
        <w:rPr>
          <w:rFonts w:ascii="Segoe UI Emoji" w:hAnsi="Segoe UI Emoji" w:eastAsia="宋体"/>
          <w:b w:val="0"/>
          <w:i w:val="0"/>
          <w:sz w:val="24"/>
        </w:rPr>
        <w:t>（提升得分波动，增强粉丝兴趣）为双目标，通过熵权法动态计算评委得分与粉丝投票的权重，避免固定权重的僵化；再通过多目标优化找到权重最优解，最后融入</w:t>
      </w:r>
      <w:r>
        <w:rPr>
          <w:rFonts w:ascii="宋体" w:hAnsi="宋体" w:eastAsia="宋体"/>
          <w:b w:val="0"/>
          <w:i w:val="0"/>
          <w:sz w:val="24"/>
        </w:rPr>
        <w:t>“</w:t>
      </w:r>
      <w:r>
        <w:rPr>
          <w:rFonts w:ascii="Segoe UI Emoji" w:hAnsi="Segoe UI Emoji" w:eastAsia="宋体"/>
          <w:b w:val="0"/>
          <w:i w:val="0"/>
          <w:sz w:val="24"/>
        </w:rPr>
        <w:t>底部二选一</w:t>
      </w:r>
      <w:r>
        <w:rPr>
          <w:rFonts w:ascii="宋体" w:hAnsi="宋体" w:eastAsia="宋体"/>
          <w:b w:val="0"/>
          <w:i w:val="0"/>
          <w:sz w:val="24"/>
        </w:rPr>
        <w:t>”</w:t>
      </w:r>
      <w:r>
        <w:rPr>
          <w:rFonts w:ascii="Segoe UI Emoji" w:hAnsi="Segoe UI Emoji" w:eastAsia="宋体"/>
          <w:b w:val="0"/>
          <w:i w:val="0"/>
          <w:sz w:val="24"/>
        </w:rPr>
        <w:t>规则进一步平衡专业性与互动性。熵权法基于单周数据的信息熵自动调整权重</w:t>
      </w:r>
      <w:r>
        <w:rPr>
          <w:rFonts w:ascii="宋体" w:hAnsi="宋体" w:eastAsia="宋体"/>
          <w:b w:val="0"/>
          <w:i w:val="0"/>
          <w:sz w:val="24"/>
        </w:rPr>
        <w:t>——</w:t>
      </w:r>
      <w:r>
        <w:rPr>
          <w:rFonts w:ascii="Segoe UI Emoji" w:hAnsi="Segoe UI Emoji" w:eastAsia="宋体"/>
          <w:b w:val="0"/>
          <w:i w:val="0"/>
          <w:sz w:val="24"/>
        </w:rPr>
        <w:t>信息熵越高，说明该维度（评委</w:t>
      </w:r>
      <w:r>
        <w:rPr>
          <w:rFonts w:ascii="宋体" w:hAnsi="宋体" w:eastAsia="宋体"/>
          <w:b w:val="0"/>
          <w:i w:val="0"/>
          <w:sz w:val="24"/>
        </w:rPr>
        <w:t>/</w:t>
      </w:r>
      <w:r>
        <w:rPr>
          <w:rFonts w:ascii="Segoe UI Emoji" w:hAnsi="Segoe UI Emoji" w:eastAsia="宋体"/>
          <w:b w:val="0"/>
          <w:i w:val="0"/>
          <w:sz w:val="24"/>
        </w:rPr>
        <w:t>粉丝）的区分度越强，权重越高；多目标优化则通过帕累托最优解平衡两个目标，确保系统既公平又具看点。</w:t>
      </w:r>
    </w:p>
    <w:p>
      <w:pPr>
        <w:spacing w:line="240" w:lineRule="auto"/>
      </w:pPr>
      <w:bookmarkStart w:id="0" w:name="_GoBack"/>
      <w:bookmarkEnd w:id="0"/>
    </w:p>
    <w:p>
      <w:pPr>
        <w:pStyle w:val="5"/>
        <w:spacing w:after="120" w:line="240" w:lineRule="auto"/>
      </w:pPr>
      <w:r>
        <w:rPr>
          <w:rFonts w:ascii="宋体" w:hAnsi="宋体" w:eastAsia="宋体"/>
          <w:b/>
          <w:i w:val="0"/>
          <w:color w:val="000000"/>
          <w:sz w:val="24"/>
        </w:rPr>
        <w:t xml:space="preserve">1. </w:t>
      </w:r>
      <w:r>
        <w:rPr>
          <w:rFonts w:ascii="Segoe UI Emoji" w:hAnsi="Segoe UI Emoji" w:eastAsia="宋体"/>
          <w:b/>
          <w:i w:val="0"/>
          <w:color w:val="000000"/>
          <w:sz w:val="24"/>
        </w:rPr>
        <w:t>信息熵与动态权重计算</w:t>
      </w:r>
    </w:p>
    <w:p>
      <w:pPr>
        <w:pStyle w:val="16"/>
        <w:spacing w:line="240" w:lineRule="auto"/>
      </w:pPr>
      <w:r>
        <w:rPr>
          <w:rFonts w:ascii="Segoe UI Emoji" w:hAnsi="Segoe UI Emoji" w:eastAsia="宋体"/>
          <w:b w:val="0"/>
          <w:i w:val="0"/>
          <w:sz w:val="24"/>
        </w:rPr>
        <w:t>评委得分信息熵（量化评委评分的区分度）：</w:t>
      </w:r>
    </w:p>
    <w:p>
      <w:pPr>
        <w:spacing w:line="240" w:lineRule="auto"/>
        <w:jc w:val="left"/>
      </w:pPr>
      <m:oMathPara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w:rPr>
                  <w:sz w:val="24"/>
                  <w:szCs w:val="24"/>
                </w:rPr>
                <m:t>H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w:rPr>
                  <w:sz w:val="24"/>
                  <w:szCs w:val="24"/>
                </w:rPr>
                <m:t>J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sz w:val="24"/>
              <w:szCs w:val="24"/>
            </w:rPr>
            <m:t>=-</m:t>
          </m:r>
          <m:nary>
            <m:naryPr>
              <m:chr m:val="∑"/>
              <m:limLoc m:val="subSup"/>
              <m:ctrlPr>
                <w:rPr>
                  <w:sz w:val="24"/>
                  <w:szCs w:val="24"/>
                </w:rPr>
              </m:ctrlPr>
            </m:naryPr>
            <m:sub>
              <m:r>
                <w:rPr>
                  <w:sz w:val="24"/>
                  <w:szCs w:val="24"/>
                </w:rPr>
                <m:t>i</m:t>
              </m:r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=</m:t>
              </m:r>
              <m:r>
                <w:rPr>
                  <w:sz w:val="24"/>
                  <w:szCs w:val="24"/>
                </w:rPr>
                <m:t>1</m:t>
              </m:r>
              <m:ctrlPr>
                <w:rPr>
                  <w:sz w:val="24"/>
                  <w:szCs w:val="24"/>
                </w:rPr>
              </m:ctrlPr>
            </m:sub>
            <m:sup>
              <m:r>
                <w:rPr>
                  <w:sz w:val="24"/>
                  <w:szCs w:val="24"/>
                </w:rPr>
                <m:t>n</m:t>
              </m:r>
              <m:ctrlPr>
                <w:rPr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p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w:rPr>
                      <w:sz w:val="24"/>
                      <w:szCs w:val="24"/>
                    </w:rPr>
                    <m:t>J</m:t>
                  </m:r>
                  <m:r>
                    <m:rPr>
                      <m:nor/>
                      <m:sty m:val="p"/>
                    </m:rPr>
                    <w:rPr>
                      <w:sz w:val="24"/>
                      <w:szCs w:val="24"/>
                    </w:rPr>
                    <m:t>,</m:t>
                  </m:r>
                  <m:r>
                    <w:rPr>
                      <w:sz w:val="24"/>
                      <w:szCs w:val="24"/>
                    </w:rPr>
                    <m:t>i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e>
          </m:nary>
          <m:r>
            <w:rPr>
              <w:sz w:val="24"/>
              <w:szCs w:val="24"/>
            </w:rPr>
            <m:t xml:space="preserve"> ln 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w:rPr>
                  <w:sz w:val="24"/>
                  <w:szCs w:val="24"/>
                </w:rPr>
                <m:t>p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w:rPr>
                  <w:sz w:val="24"/>
                  <w:szCs w:val="24"/>
                </w:rPr>
                <m:t>J</m:t>
              </m:r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,</m:t>
              </m:r>
              <m:r>
                <w:rPr>
                  <w:sz w:val="24"/>
                  <w:szCs w:val="24"/>
                </w:rPr>
                <m:t>i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sz w:val="24"/>
              <w:szCs w:val="24"/>
            </w:rPr>
            <m:t>,</m:t>
          </m:r>
          <m:r>
            <w:rPr>
              <w:sz w:val="24"/>
              <w:szCs w:val="24"/>
            </w:rPr>
            <m:t> 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w:rPr>
                  <w:sz w:val="24"/>
                  <w:szCs w:val="24"/>
                </w:rPr>
                <m:t>p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w:rPr>
                  <w:sz w:val="24"/>
                  <w:szCs w:val="24"/>
                </w:rPr>
                <m:t>J</m:t>
              </m:r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,</m:t>
              </m:r>
              <m:r>
                <w:rPr>
                  <w:sz w:val="24"/>
                  <w:szCs w:val="24"/>
                </w:rPr>
                <m:t>i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sz w:val="24"/>
              <w:szCs w:val="24"/>
            </w:rPr>
            <m:t>=</m:t>
          </m:r>
          <m:f>
            <m:fPr>
              <m:ctrlPr>
                <w:rPr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S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w:rPr>
                      <w:sz w:val="24"/>
                      <w:szCs w:val="24"/>
                    </w:rPr>
                    <m:t>J</m:t>
                  </m:r>
                  <m:r>
                    <m:rPr>
                      <m:nor/>
                      <m:sty m:val="p"/>
                    </m:rPr>
                    <w:rPr>
                      <w:sz w:val="24"/>
                      <w:szCs w:val="24"/>
                    </w:rPr>
                    <m:t>,</m:t>
                  </m:r>
                  <m:r>
                    <w:rPr>
                      <w:sz w:val="24"/>
                      <w:szCs w:val="24"/>
                    </w:rPr>
                    <m:t>i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num>
            <m:den>
              <m:nary>
                <m:naryPr>
                  <m:chr m:val="∑"/>
                  <m:limLoc m:val="subSup"/>
                  <m:ctrlPr>
                    <w:rPr>
                      <w:sz w:val="24"/>
                      <w:szCs w:val="24"/>
                    </w:rPr>
                  </m:ctrlPr>
                </m:naryPr>
                <m:sub>
                  <m:r>
                    <w:rPr>
                      <w:sz w:val="24"/>
                      <w:szCs w:val="24"/>
                    </w:rPr>
                    <m:t>k</m:t>
                  </m:r>
                  <m:r>
                    <m:rPr>
                      <m:nor/>
                      <m:sty m:val="p"/>
                    </m:rPr>
                    <w:rPr>
                      <w:sz w:val="24"/>
                      <w:szCs w:val="24"/>
                    </w:rPr>
                    <m:t>=</m:t>
                  </m:r>
                  <m:r>
                    <w:rPr>
                      <w:sz w:val="24"/>
                      <w:szCs w:val="24"/>
                    </w:rPr>
                    <m:t>1</m:t>
                  </m:r>
                  <m:ctrlPr>
                    <w:rPr>
                      <w:sz w:val="24"/>
                      <w:szCs w:val="24"/>
                    </w:rPr>
                  </m:ctrlPr>
                </m:sub>
                <m:sup>
                  <m:r>
                    <w:rPr>
                      <w:sz w:val="24"/>
                      <w:szCs w:val="24"/>
                    </w:rPr>
                    <m:t>n</m:t>
                  </m:r>
                  <m:ctrlPr>
                    <w:rPr>
                      <w:sz w:val="24"/>
                      <w:szCs w:val="24"/>
                    </w:rPr>
                  </m:ctrlPr>
                </m:sup>
                <m:e>
                  <m:sSub>
                    <m:sSubPr>
                      <m:ctrlPr>
                        <w:rPr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sz w:val="24"/>
                          <w:szCs w:val="24"/>
                        </w:rPr>
                        <m:t>S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sz w:val="24"/>
                          <w:szCs w:val="24"/>
                        </w:rPr>
                        <m:t>J</m:t>
                      </m:r>
                      <m:r>
                        <m:rPr>
                          <m:nor/>
                          <m:sty m:val="p"/>
                        </m:rPr>
                        <w:rPr>
                          <w:sz w:val="24"/>
                          <w:szCs w:val="24"/>
                        </w:rPr>
                        <m:t>,</m:t>
                      </m:r>
                      <m:r>
                        <w:rPr>
                          <w:sz w:val="24"/>
                          <w:szCs w:val="24"/>
                        </w:rPr>
                        <m:t>k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sz w:val="24"/>
                      <w:szCs w:val="24"/>
                    </w:rPr>
                  </m:ctrlPr>
                </m:e>
              </m:nary>
              <m:ctrlPr>
                <w:rPr>
                  <w:sz w:val="24"/>
                  <w:szCs w:val="24"/>
                </w:rPr>
              </m:ctrlPr>
            </m:den>
          </m:f>
        </m:oMath>
      </m:oMathPara>
    </w:p>
    <w:p>
      <w:pPr>
        <w:spacing w:line="240" w:lineRule="auto"/>
        <w:jc w:val="left"/>
      </w:pPr>
      <w:r>
        <w:rPr>
          <w:rFonts w:ascii="Segoe UI Emoji" w:hAnsi="Segoe UI Emoji" w:eastAsia="宋体"/>
          <w:b w:val="0"/>
          <w:i w:val="0"/>
          <w:sz w:val="24"/>
        </w:rPr>
        <w:t>其中，</w:t>
      </w:r>
      <w:r>
        <w:rPr>
          <w:rFonts w:ascii="宋体" w:hAnsi="宋体" w:eastAsia="宋体"/>
          <w:b w:val="0"/>
          <w:i w:val="0"/>
          <w:sz w:val="24"/>
        </w:rPr>
        <w:t xml:space="preserve">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p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box>
                  <m:boxPr>
                    <m:ctrlPr>
                      <w:rPr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sz w:val="24"/>
                        <w:szCs w:val="24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i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box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 </w:t>
      </w:r>
      <w:r>
        <w:rPr>
          <w:rFonts w:ascii="Segoe UI Emoji" w:hAnsi="Segoe UI Emoji" w:eastAsia="宋体"/>
          <w:b w:val="0"/>
          <w:i w:val="0"/>
          <w:sz w:val="24"/>
        </w:rPr>
        <w:t>为选手</w:t>
      </w:r>
      <w:r>
        <w:rPr>
          <w:rFonts w:ascii="宋体" w:hAnsi="宋体" w:eastAsia="宋体"/>
          <w:b w:val="0"/>
          <w:i w:val="0"/>
          <w:sz w:val="24"/>
        </w:rPr>
        <w:t xml:space="preserve">  i  </w:t>
      </w:r>
      <w:r>
        <w:rPr>
          <w:rFonts w:ascii="Segoe UI Emoji" w:hAnsi="Segoe UI Emoji" w:eastAsia="宋体"/>
          <w:b w:val="0"/>
          <w:i w:val="0"/>
          <w:sz w:val="24"/>
        </w:rPr>
        <w:t>的评委得分占比，</w:t>
      </w:r>
      <w:r>
        <w:rPr>
          <w:rFonts w:ascii="宋体" w:hAnsi="宋体" w:eastAsia="宋体"/>
          <w:b w:val="0"/>
          <w:i w:val="0"/>
          <w:sz w:val="24"/>
        </w:rPr>
        <w:t xml:space="preserve"> n  </w:t>
      </w:r>
      <w:r>
        <w:rPr>
          <w:rFonts w:ascii="Segoe UI Emoji" w:hAnsi="Segoe UI Emoji" w:eastAsia="宋体"/>
          <w:b w:val="0"/>
          <w:i w:val="0"/>
          <w:sz w:val="24"/>
        </w:rPr>
        <w:t>为当周在赛选手数。</w:t>
      </w:r>
    </w:p>
    <w:p>
      <w:pPr>
        <w:pStyle w:val="16"/>
        <w:spacing w:line="240" w:lineRule="auto"/>
      </w:pPr>
      <w:r>
        <w:rPr>
          <w:rFonts w:ascii="Segoe UI Emoji" w:hAnsi="Segoe UI Emoji" w:eastAsia="宋体"/>
          <w:b w:val="0"/>
          <w:i w:val="0"/>
          <w:sz w:val="24"/>
        </w:rPr>
        <w:t>粉丝投票信息熵（量化粉丝投票的区分度）：</w:t>
      </w:r>
    </w:p>
    <w:p>
      <w:pPr>
        <w:spacing w:line="240" w:lineRule="auto"/>
        <w:jc w:val="left"/>
      </w:pPr>
      <m:oMathPara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w:rPr>
                  <w:sz w:val="24"/>
                  <w:szCs w:val="24"/>
                </w:rPr>
                <m:t>H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w:rPr>
                  <w:sz w:val="24"/>
                  <w:szCs w:val="24"/>
                </w:rPr>
                <m:t>V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sz w:val="24"/>
              <w:szCs w:val="24"/>
            </w:rPr>
            <m:t>=-</m:t>
          </m:r>
          <m:nary>
            <m:naryPr>
              <m:chr m:val="∑"/>
              <m:limLoc m:val="subSup"/>
              <m:ctrlPr>
                <w:rPr>
                  <w:sz w:val="24"/>
                  <w:szCs w:val="24"/>
                </w:rPr>
              </m:ctrlPr>
            </m:naryPr>
            <m:sub>
              <m:r>
                <w:rPr>
                  <w:sz w:val="24"/>
                  <w:szCs w:val="24"/>
                </w:rPr>
                <m:t>i</m:t>
              </m:r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=</m:t>
              </m:r>
              <m:r>
                <w:rPr>
                  <w:sz w:val="24"/>
                  <w:szCs w:val="24"/>
                </w:rPr>
                <m:t>1</m:t>
              </m:r>
              <m:ctrlPr>
                <w:rPr>
                  <w:sz w:val="24"/>
                  <w:szCs w:val="24"/>
                </w:rPr>
              </m:ctrlPr>
            </m:sub>
            <m:sup>
              <m:r>
                <w:rPr>
                  <w:sz w:val="24"/>
                  <w:szCs w:val="24"/>
                </w:rPr>
                <m:t>n</m:t>
              </m:r>
              <m:ctrlPr>
                <w:rPr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p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w:rPr>
                      <w:sz w:val="24"/>
                      <w:szCs w:val="24"/>
                    </w:rPr>
                    <m:t>V</m:t>
                  </m:r>
                  <m:r>
                    <m:rPr>
                      <m:nor/>
                      <m:sty m:val="p"/>
                    </m:rPr>
                    <w:rPr>
                      <w:sz w:val="24"/>
                      <w:szCs w:val="24"/>
                    </w:rPr>
                    <m:t>,</m:t>
                  </m:r>
                  <m:r>
                    <w:rPr>
                      <w:sz w:val="24"/>
                      <w:szCs w:val="24"/>
                    </w:rPr>
                    <m:t>i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e>
          </m:nary>
          <m:r>
            <w:rPr>
              <w:sz w:val="24"/>
              <w:szCs w:val="24"/>
            </w:rPr>
            <m:t xml:space="preserve"> ln 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w:rPr>
                  <w:sz w:val="24"/>
                  <w:szCs w:val="24"/>
                </w:rPr>
                <m:t>p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w:rPr>
                  <w:sz w:val="24"/>
                  <w:szCs w:val="24"/>
                </w:rPr>
                <m:t>V</m:t>
              </m:r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,</m:t>
              </m:r>
              <m:r>
                <w:rPr>
                  <w:sz w:val="24"/>
                  <w:szCs w:val="24"/>
                </w:rPr>
                <m:t>i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sz w:val="24"/>
              <w:szCs w:val="24"/>
            </w:rPr>
            <m:t>,</m:t>
          </m:r>
          <m:r>
            <w:rPr>
              <w:sz w:val="24"/>
              <w:szCs w:val="24"/>
            </w:rPr>
            <m:t> 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w:rPr>
                  <w:sz w:val="24"/>
                  <w:szCs w:val="24"/>
                </w:rPr>
                <m:t>p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w:rPr>
                  <w:sz w:val="24"/>
                  <w:szCs w:val="24"/>
                </w:rPr>
                <m:t>V</m:t>
              </m:r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,</m:t>
              </m:r>
              <m:r>
                <w:rPr>
                  <w:sz w:val="24"/>
                  <w:szCs w:val="24"/>
                </w:rPr>
                <m:t>i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sz w:val="24"/>
              <w:szCs w:val="24"/>
            </w:rPr>
            <m:t>=</m:t>
          </m:r>
          <m:f>
            <m:fPr>
              <m:ctrlPr>
                <w:rPr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V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w:rPr>
                      <w:sz w:val="24"/>
                      <w:szCs w:val="24"/>
                    </w:rPr>
                    <m:t>i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num>
            <m:den>
              <m:nary>
                <m:naryPr>
                  <m:chr m:val="∑"/>
                  <m:limLoc m:val="subSup"/>
                  <m:ctrlPr>
                    <w:rPr>
                      <w:sz w:val="24"/>
                      <w:szCs w:val="24"/>
                    </w:rPr>
                  </m:ctrlPr>
                </m:naryPr>
                <m:sub>
                  <m:r>
                    <w:rPr>
                      <w:sz w:val="24"/>
                      <w:szCs w:val="24"/>
                    </w:rPr>
                    <m:t>k</m:t>
                  </m:r>
                  <m:r>
                    <m:rPr>
                      <m:nor/>
                      <m:sty m:val="p"/>
                    </m:rPr>
                    <w:rPr>
                      <w:sz w:val="24"/>
                      <w:szCs w:val="24"/>
                    </w:rPr>
                    <m:t>=</m:t>
                  </m:r>
                  <m:r>
                    <w:rPr>
                      <w:sz w:val="24"/>
                      <w:szCs w:val="24"/>
                    </w:rPr>
                    <m:t>1</m:t>
                  </m:r>
                  <m:ctrlPr>
                    <w:rPr>
                      <w:sz w:val="24"/>
                      <w:szCs w:val="24"/>
                    </w:rPr>
                  </m:ctrlPr>
                </m:sub>
                <m:sup>
                  <m:r>
                    <w:rPr>
                      <w:sz w:val="24"/>
                      <w:szCs w:val="24"/>
                    </w:rPr>
                    <m:t>n</m:t>
                  </m:r>
                  <m:ctrlPr>
                    <w:rPr>
                      <w:sz w:val="24"/>
                      <w:szCs w:val="24"/>
                    </w:rPr>
                  </m:ctrlPr>
                </m:sup>
                <m:e>
                  <m:sSub>
                    <m:sSubPr>
                      <m:ctrlPr>
                        <w:rPr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sz w:val="24"/>
                          <w:szCs w:val="24"/>
                        </w:rPr>
                        <m:t>V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sz w:val="24"/>
                          <w:szCs w:val="24"/>
                        </w:rPr>
                        <m:t>k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sz w:val="24"/>
                      <w:szCs w:val="24"/>
                    </w:rPr>
                  </m:ctrlPr>
                </m:e>
              </m:nary>
              <m:ctrlPr>
                <w:rPr>
                  <w:sz w:val="24"/>
                  <w:szCs w:val="24"/>
                </w:rPr>
              </m:ctrlPr>
            </m:den>
          </m:f>
        </m:oMath>
      </m:oMathPara>
    </w:p>
    <w:p>
      <w:pPr>
        <w:spacing w:line="240" w:lineRule="auto"/>
        <w:jc w:val="left"/>
      </w:pPr>
      <w:r>
        <w:rPr>
          <w:rFonts w:ascii="Segoe UI Emoji" w:hAnsi="Segoe UI Emoji" w:eastAsia="宋体"/>
          <w:b w:val="0"/>
          <w:i w:val="0"/>
          <w:sz w:val="24"/>
        </w:rPr>
        <w:t>其中，</w:t>
      </w:r>
      <w:r>
        <w:rPr>
          <w:rFonts w:ascii="宋体" w:hAnsi="宋体" w:eastAsia="宋体"/>
          <w:b w:val="0"/>
          <w:i w:val="0"/>
          <w:sz w:val="24"/>
        </w:rPr>
        <w:t xml:space="preserve">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p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box>
                  <m:boxPr>
                    <m:ctrlPr>
                      <w:rPr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sz w:val="24"/>
                        <w:szCs w:val="24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i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box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 </w:t>
      </w:r>
      <w:r>
        <w:rPr>
          <w:rFonts w:ascii="Segoe UI Emoji" w:hAnsi="Segoe UI Emoji" w:eastAsia="宋体"/>
          <w:b w:val="0"/>
          <w:i w:val="0"/>
          <w:sz w:val="24"/>
        </w:rPr>
        <w:t>为选手</w:t>
      </w:r>
      <w:r>
        <w:rPr>
          <w:rFonts w:ascii="宋体" w:hAnsi="宋体" w:eastAsia="宋体"/>
          <w:b w:val="0"/>
          <w:i w:val="0"/>
          <w:sz w:val="24"/>
        </w:rPr>
        <w:t xml:space="preserve">  i  </w:t>
      </w:r>
      <w:r>
        <w:rPr>
          <w:rFonts w:ascii="Segoe UI Emoji" w:hAnsi="Segoe UI Emoji" w:eastAsia="宋体"/>
          <w:b w:val="0"/>
          <w:i w:val="0"/>
          <w:sz w:val="24"/>
        </w:rPr>
        <w:t>的粉丝投票占比。</w:t>
      </w:r>
    </w:p>
    <w:p>
      <w:pPr>
        <w:pStyle w:val="16"/>
        <w:spacing w:line="240" w:lineRule="auto"/>
      </w:pPr>
      <w:r>
        <w:rPr>
          <w:rFonts w:ascii="Segoe UI Emoji" w:hAnsi="Segoe UI Emoji" w:eastAsia="宋体"/>
          <w:b w:val="0"/>
          <w:i w:val="0"/>
          <w:sz w:val="24"/>
        </w:rPr>
        <w:t>动态权重（熵权法归一化）：</w:t>
      </w:r>
    </w:p>
    <w:p>
      <w:pPr>
        <w:spacing w:line="240" w:lineRule="auto"/>
        <w:jc w:val="left"/>
      </w:pPr>
      <m:oMathPara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w:rPr>
                  <w:sz w:val="24"/>
                  <w:szCs w:val="24"/>
                </w:rPr>
                <m:t>w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w:rPr>
                  <w:sz w:val="24"/>
                  <w:szCs w:val="24"/>
                </w:rPr>
                <m:t>J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sz w:val="24"/>
              <w:szCs w:val="24"/>
            </w:rPr>
            <m:t>=</m:t>
          </m:r>
          <m:f>
            <m:fPr>
              <m:ctrlPr>
                <w:rPr>
                  <w:sz w:val="24"/>
                  <w:szCs w:val="24"/>
                </w:rPr>
              </m:ctrlPr>
            </m:fPr>
            <m:num>
              <m:r>
                <w:rPr>
                  <w:sz w:val="24"/>
                  <w:szCs w:val="24"/>
                </w:rPr>
                <m:t>1</m:t>
              </m:r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H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w:rPr>
                      <w:sz w:val="24"/>
                      <w:szCs w:val="24"/>
                    </w:rPr>
                    <m:t>J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num>
            <m:den>
              <m:d>
                <m:dPr>
                  <m:ctrlPr>
                    <w:rPr>
                      <w:sz w:val="24"/>
                      <w:szCs w:val="24"/>
                    </w:rPr>
                  </m:ctrlPr>
                </m:dPr>
                <m:e>
                  <m:r>
                    <w:rPr>
                      <w:sz w:val="24"/>
                      <w:szCs w:val="24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sz w:val="24"/>
                          <w:szCs w:val="24"/>
                        </w:rPr>
                        <m:t>H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sz w:val="24"/>
                          <w:szCs w:val="24"/>
                        </w:rPr>
                        <m:t>J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sz w:val="24"/>
                      <w:szCs w:val="24"/>
                    </w:rPr>
                  </m:ctrlPr>
                </m:e>
              </m:d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+</m:t>
              </m:r>
              <m:d>
                <m:dPr>
                  <m:ctrlPr>
                    <w:rPr>
                      <w:sz w:val="24"/>
                      <w:szCs w:val="24"/>
                    </w:rPr>
                  </m:ctrlPr>
                </m:dPr>
                <m:e>
                  <m:r>
                    <w:rPr>
                      <w:sz w:val="24"/>
                      <w:szCs w:val="24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sz w:val="24"/>
                          <w:szCs w:val="24"/>
                        </w:rPr>
                        <m:t>H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sz w:val="24"/>
                          <w:szCs w:val="24"/>
                        </w:rPr>
                        <m:t>V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sz w:val="24"/>
                      <w:szCs w:val="24"/>
                    </w:rPr>
                  </m:ctrlPr>
                </m:e>
              </m:d>
              <m:ctrlPr>
                <w:rPr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sz w:val="24"/>
              <w:szCs w:val="24"/>
            </w:rPr>
            <m:t>,</m:t>
          </m:r>
          <m:r>
            <w:rPr>
              <w:sz w:val="24"/>
              <w:szCs w:val="24"/>
            </w:rPr>
            <m:t> 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w:rPr>
                  <w:sz w:val="24"/>
                  <w:szCs w:val="24"/>
                </w:rPr>
                <m:t>w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w:rPr>
                  <w:sz w:val="24"/>
                  <w:szCs w:val="24"/>
                </w:rPr>
                <m:t>V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sz w:val="24"/>
              <w:szCs w:val="24"/>
            </w:rPr>
            <m:t>=</m:t>
          </m:r>
          <m:r>
            <w:rPr>
              <w:sz w:val="24"/>
              <w:szCs w:val="24"/>
            </w:rPr>
            <m:t>1</m:t>
          </m:r>
          <m:r>
            <m:rPr>
              <m:nor/>
              <m:sty m:val="p"/>
            </m:rPr>
            <w:rPr>
              <w:sz w:val="24"/>
              <w:szCs w:val="24"/>
            </w:rPr>
            <m:t>-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w:rPr>
                  <w:sz w:val="24"/>
                  <w:szCs w:val="24"/>
                </w:rPr>
                <m:t>w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w:rPr>
                  <w:sz w:val="24"/>
                  <w:szCs w:val="24"/>
                </w:rPr>
                <m:t>J</m:t>
              </m:r>
              <m:ctrlPr>
                <w:rPr>
                  <w:sz w:val="24"/>
                  <w:szCs w:val="24"/>
                </w:rPr>
              </m:ctrlPr>
            </m:sub>
          </m:sSub>
        </m:oMath>
      </m:oMathPara>
    </w:p>
    <w:p>
      <w:pPr>
        <w:spacing w:line="240" w:lineRule="auto"/>
        <w:jc w:val="left"/>
      </w:pPr>
      <w:r>
        <w:rPr>
          <w:rFonts w:ascii="Segoe UI Emoji" w:hAnsi="Segoe UI Emoji" w:eastAsia="宋体"/>
          <w:b w:val="0"/>
          <w:i w:val="0"/>
          <w:sz w:val="24"/>
        </w:rPr>
        <w:t>其中，</w:t>
      </w:r>
      <w:r>
        <w:rPr>
          <w:rFonts w:ascii="宋体" w:hAnsi="宋体" w:eastAsia="宋体"/>
          <w:b w:val="0"/>
          <w:i w:val="0"/>
          <w:sz w:val="24"/>
        </w:rPr>
        <w:t xml:space="preserve">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w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w:rPr>
                    <w:sz w:val="24"/>
                    <w:szCs w:val="24"/>
                  </w:rPr>
                  <m:t>J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 </w:t>
      </w:r>
      <w:r>
        <w:rPr>
          <w:rFonts w:ascii="Segoe UI Emoji" w:hAnsi="Segoe UI Emoji" w:eastAsia="宋体"/>
          <w:b w:val="0"/>
          <w:i w:val="0"/>
          <w:sz w:val="24"/>
        </w:rPr>
        <w:t>为评委得分权重，</w:t>
      </w:r>
      <w:r>
        <w:rPr>
          <w:rFonts w:ascii="宋体" w:hAnsi="宋体" w:eastAsia="宋体"/>
          <w:b w:val="0"/>
          <w:i w:val="0"/>
          <w:sz w:val="24"/>
        </w:rPr>
        <w:t xml:space="preserve">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w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w:rPr>
                    <w:sz w:val="24"/>
                    <w:szCs w:val="24"/>
                  </w:rPr>
                  <m:t>V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 </w:t>
      </w:r>
      <w:r>
        <w:rPr>
          <w:rFonts w:ascii="Segoe UI Emoji" w:hAnsi="Segoe UI Emoji" w:eastAsia="宋体"/>
          <w:b w:val="0"/>
          <w:i w:val="0"/>
          <w:sz w:val="24"/>
        </w:rPr>
        <w:t>为粉丝投票权重，</w:t>
      </w:r>
      <w:r>
        <w:rPr>
          <w:rFonts w:ascii="宋体" w:hAnsi="宋体" w:eastAsia="宋体"/>
          <w:b w:val="0"/>
          <w:i w:val="0"/>
          <w:sz w:val="24"/>
        </w:rPr>
        <w:t xml:space="preserve">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r>
              <m:rPr>
                <m:sty m:val="p"/>
              </m:rPr>
              <w:rPr>
                <w:sz w:val="24"/>
                <w:szCs w:val="24"/>
              </w:rPr>
              <m:t>0≤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w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w:rPr>
                    <w:sz w:val="24"/>
                    <w:szCs w:val="24"/>
                  </w:rPr>
                  <m:t>J</m:t>
                </m:r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,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w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w:rPr>
                    <w:sz w:val="24"/>
                    <w:szCs w:val="24"/>
                  </w:rPr>
                  <m:t>V</m:t>
                </m:r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≤1</m:t>
            </m:r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</w:t>
      </w:r>
      <w:r>
        <w:rPr>
          <w:rFonts w:ascii="Segoe UI Emoji" w:hAnsi="Segoe UI Emoji" w:eastAsia="宋体"/>
          <w:b w:val="0"/>
          <w:i w:val="0"/>
          <w:sz w:val="24"/>
        </w:rPr>
        <w:t>。</w:t>
      </w:r>
    </w:p>
    <w:p>
      <w:pPr>
        <w:spacing w:line="240" w:lineRule="auto"/>
      </w:pPr>
    </w:p>
    <w:p>
      <w:pPr>
        <w:pStyle w:val="5"/>
        <w:spacing w:after="120" w:line="240" w:lineRule="auto"/>
      </w:pPr>
      <w:r>
        <w:rPr>
          <w:rFonts w:ascii="宋体" w:hAnsi="宋体" w:eastAsia="宋体"/>
          <w:b/>
          <w:i w:val="0"/>
          <w:color w:val="000000"/>
          <w:sz w:val="24"/>
        </w:rPr>
        <w:t xml:space="preserve">2. </w:t>
      </w:r>
      <w:r>
        <w:rPr>
          <w:rFonts w:ascii="Segoe UI Emoji" w:hAnsi="Segoe UI Emoji" w:eastAsia="宋体"/>
          <w:b/>
          <w:i w:val="0"/>
          <w:color w:val="000000"/>
          <w:sz w:val="24"/>
        </w:rPr>
        <w:t>多目标优化函数</w:t>
      </w:r>
    </w:p>
    <w:p>
      <w:pPr>
        <w:spacing w:line="240" w:lineRule="auto"/>
        <w:jc w:val="left"/>
      </w:pPr>
      <w:r>
        <w:rPr>
          <w:rFonts w:ascii="Segoe UI Emoji" w:hAnsi="Segoe UI Emoji" w:eastAsia="宋体"/>
          <w:b w:val="0"/>
          <w:i w:val="0"/>
          <w:sz w:val="24"/>
        </w:rPr>
        <w:t>设优化目标为</w:t>
      </w:r>
      <w:r>
        <w:rPr>
          <w:rFonts w:ascii="宋体" w:hAnsi="宋体" w:eastAsia="宋体"/>
          <w:b w:val="0"/>
          <w:i w:val="0"/>
          <w:sz w:val="24"/>
        </w:rPr>
        <w:t>“</w:t>
      </w:r>
      <w:r>
        <w:rPr>
          <w:rFonts w:ascii="Segoe UI Emoji" w:hAnsi="Segoe UI Emoji" w:eastAsia="宋体"/>
          <w:b w:val="0"/>
          <w:i w:val="0"/>
          <w:sz w:val="24"/>
        </w:rPr>
        <w:t>最小化争议选手晋级率</w:t>
      </w:r>
      <w:r>
        <w:rPr>
          <w:rFonts w:ascii="宋体" w:hAnsi="宋体" w:eastAsia="宋体"/>
          <w:b w:val="0"/>
          <w:i w:val="0"/>
          <w:sz w:val="24"/>
        </w:rPr>
        <w:t>”</w:t>
      </w:r>
      <w:r>
        <w:rPr>
          <w:rFonts w:ascii="Segoe UI Emoji" w:hAnsi="Segoe UI Emoji" w:eastAsia="宋体"/>
          <w:b w:val="0"/>
          <w:i w:val="0"/>
          <w:sz w:val="24"/>
        </w:rPr>
        <w:t>（公平性）和</w:t>
      </w:r>
      <w:r>
        <w:rPr>
          <w:rFonts w:ascii="宋体" w:hAnsi="宋体" w:eastAsia="宋体"/>
          <w:b w:val="0"/>
          <w:i w:val="0"/>
          <w:sz w:val="24"/>
        </w:rPr>
        <w:t>“</w:t>
      </w:r>
      <w:r>
        <w:rPr>
          <w:rFonts w:ascii="Segoe UI Emoji" w:hAnsi="Segoe UI Emoji" w:eastAsia="宋体"/>
          <w:b w:val="0"/>
          <w:i w:val="0"/>
          <w:sz w:val="24"/>
        </w:rPr>
        <w:t>最大化组合得分方差</w:t>
      </w:r>
      <w:r>
        <w:rPr>
          <w:rFonts w:ascii="宋体" w:hAnsi="宋体" w:eastAsia="宋体"/>
          <w:b w:val="0"/>
          <w:i w:val="0"/>
          <w:sz w:val="24"/>
        </w:rPr>
        <w:t>”</w:t>
      </w:r>
      <w:r>
        <w:rPr>
          <w:rFonts w:ascii="Segoe UI Emoji" w:hAnsi="Segoe UI Emoji" w:eastAsia="宋体"/>
          <w:b w:val="0"/>
          <w:i w:val="0"/>
          <w:sz w:val="24"/>
        </w:rPr>
        <w:t>（观赏性），约束条件为</w:t>
      </w:r>
      <w:r>
        <w:rPr>
          <w:rFonts w:ascii="宋体" w:hAnsi="宋体" w:eastAsia="宋体"/>
          <w:b w:val="0"/>
          <w:i w:val="0"/>
          <w:sz w:val="24"/>
        </w:rPr>
        <w:t>“</w:t>
      </w:r>
      <w:r>
        <w:rPr>
          <w:rFonts w:ascii="Segoe UI Emoji" w:hAnsi="Segoe UI Emoji" w:eastAsia="宋体"/>
          <w:b w:val="0"/>
          <w:i w:val="0"/>
          <w:sz w:val="24"/>
        </w:rPr>
        <w:t>组合得分排名与历史最优赛季分布一致</w:t>
      </w:r>
      <w:r>
        <w:rPr>
          <w:rFonts w:ascii="宋体" w:hAnsi="宋体" w:eastAsia="宋体"/>
          <w:b w:val="0"/>
          <w:i w:val="0"/>
          <w:sz w:val="24"/>
        </w:rPr>
        <w:t>”</w:t>
      </w:r>
      <w:r>
        <w:rPr>
          <w:rFonts w:ascii="Segoe UI Emoji" w:hAnsi="Segoe UI Emoji" w:eastAsia="宋体"/>
          <w:b w:val="0"/>
          <w:i w:val="0"/>
          <w:sz w:val="24"/>
        </w:rPr>
        <w:t>：</w:t>
      </w:r>
    </w:p>
    <w:p>
      <w:pPr>
        <w:spacing w:line="240" w:lineRule="auto"/>
      </w:pPr>
      <m:oMath>
        <m:d>
          <m:dPr>
            <m:begChr m:val="{"/>
            <m:endChr m:val=""/>
            <m:ctrlPr>
              <w:rPr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sz w:val="24"/>
                    <w:szCs w:val="24"/>
                  </w:rPr>
                </m:ctrlPr>
              </m:eqArrPr>
              <m:e>
                <m:r>
                  <w:rPr>
                    <w:sz w:val="24"/>
                    <w:szCs w:val="24"/>
                  </w:rPr>
                  <m:t xml:space="preserve"> min  </m:t>
                </m:r>
                <m:sSub>
                  <m:sSubPr>
                    <m:ctrlPr>
                      <w:rPr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sz w:val="24"/>
                        <w:szCs w:val="24"/>
                      </w:rPr>
                      <m:t>F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sz w:val="24"/>
                        <w:szCs w:val="24"/>
                      </w:rPr>
                      <m:t>1</m:t>
                    </m:r>
                    <m:ctrlPr>
                      <w:rPr>
                        <w:sz w:val="24"/>
                        <w:szCs w:val="24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sz w:val="24"/>
                            <w:szCs w:val="24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sz w:val="24"/>
                                    <w:szCs w:val="24"/>
                                  </w:rPr>
                                  <m:t>Number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sz w:val="24"/>
                                    <w:szCs w:val="24"/>
                                  </w:rPr>
                                  <m:t>of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w:rPr>
                                <w:sz w:val="24"/>
                                <w:szCs w:val="24"/>
                              </w:rPr>
                              <m:t>Controversial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w:rPr>
                            <w:sz w:val="24"/>
                            <w:szCs w:val="24"/>
                          </w:rPr>
                          <m:t>Promoted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sz w:val="24"/>
                        <w:szCs w:val="2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sz w:val="24"/>
                            <w:szCs w:val="24"/>
                          </w:rPr>
                          <m:t>Total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w:rPr>
                            <w:sz w:val="24"/>
                            <w:szCs w:val="24"/>
                          </w:rPr>
                          <m:t>Promoted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sz w:val="24"/>
                        <w:szCs w:val="24"/>
                      </w:rPr>
                    </m:ctrlPr>
                  </m:den>
                </m:f>
                <m:ctrlPr>
                  <w:rPr>
                    <w:sz w:val="24"/>
                    <w:szCs w:val="24"/>
                  </w:rPr>
                </m:ctrlPr>
              </m:e>
              <m:e>
                <m:r>
                  <w:rPr>
                    <w:sz w:val="24"/>
                    <w:szCs w:val="24"/>
                  </w:rPr>
                  <m:t xml:space="preserve"> max  </m:t>
                </m:r>
                <m:sSub>
                  <m:sSubPr>
                    <m:ctrlPr>
                      <w:rPr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sz w:val="24"/>
                        <w:szCs w:val="24"/>
                      </w:rPr>
                      <m:t>F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sz w:val="24"/>
                        <w:szCs w:val="24"/>
                      </w:rPr>
                      <m:t>2</m:t>
                    </m:r>
                    <m:ctrlPr>
                      <w:rPr>
                        <w:sz w:val="24"/>
                        <w:szCs w:val="24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sz w:val="24"/>
                    <w:szCs w:val="24"/>
                  </w:rPr>
                  <m:t>=</m:t>
                </m:r>
                <m:r>
                  <w:rPr>
                    <w:sz w:val="24"/>
                    <w:szCs w:val="24"/>
                  </w:rPr>
                  <m:t>Var</m:t>
                </m:r>
                <m:d>
                  <m:dPr>
                    <m:ctrlPr>
                      <w:rPr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w:rPr>
                            <w:sz w:val="24"/>
                            <w:szCs w:val="24"/>
                          </w:rPr>
                          <m:t>New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,</m:t>
                        </m:r>
                        <m:r>
                          <w:rPr>
                            <w:sz w:val="24"/>
                            <w:szCs w:val="24"/>
                          </w:rPr>
                          <m:t>i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sz w:val="24"/>
                        <w:szCs w:val="24"/>
                      </w:rPr>
                    </m:ctrlPr>
                  </m:e>
                </m:d>
                <m:ctrlPr>
                  <w:rPr>
                    <w:sz w:val="24"/>
                    <w:szCs w:val="24"/>
                  </w:rPr>
                </m:ctrlPr>
              </m:e>
              <m:e>
                <m:r>
                  <w:rPr>
                    <w:sz w:val="24"/>
                    <w:szCs w:val="24"/>
                  </w:rPr>
                  <m:t>s</m:t>
                </m:r>
                <m:r>
                  <m:rPr>
                    <m:nor/>
                    <m:sty m:val="p"/>
                  </m:rPr>
                  <w:rPr>
                    <w:sz w:val="24"/>
                    <w:szCs w:val="24"/>
                  </w:rPr>
                  <m:t>.</m:t>
                </m:r>
                <m:r>
                  <w:rPr>
                    <w:sz w:val="24"/>
                    <w:szCs w:val="24"/>
                  </w:rPr>
                  <m:t>t</m:t>
                </m:r>
                <m:r>
                  <m:rPr>
                    <m:nor/>
                    <m:sty m:val="p"/>
                  </m:rPr>
                  <w:rPr>
                    <w:sz w:val="24"/>
                    <w:szCs w:val="24"/>
                  </w:rPr>
                  <m:t>.</m:t>
                </m:r>
                <m:r>
                  <w:rPr>
                    <w:sz w:val="24"/>
                    <w:szCs w:val="24"/>
                  </w:rPr>
                  <m:t> </m:t>
                </m:r>
                <m:sSub>
                  <m:sSubPr>
                    <m:ctrlPr>
                      <w:rPr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sz w:val="24"/>
                        <w:szCs w:val="24"/>
                      </w:rPr>
                      <m:t>C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sz w:val="24"/>
                        <w:szCs w:val="24"/>
                      </w:rPr>
                      <m:t>New</m:t>
                    </m:r>
                    <m:r>
                      <m:rPr>
                        <m:nor/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i</m:t>
                    </m:r>
                    <m:ctrlPr>
                      <w:rPr>
                        <w:sz w:val="24"/>
                        <w:szCs w:val="24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sz w:val="24"/>
                        <w:szCs w:val="24"/>
                      </w:rPr>
                      <m:t>w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sz w:val="24"/>
                        <w:szCs w:val="24"/>
                      </w:rPr>
                      <m:t>J</m:t>
                    </m:r>
                    <m:ctrlPr>
                      <w:rPr>
                        <w:sz w:val="24"/>
                        <w:szCs w:val="24"/>
                      </w:rPr>
                    </m:ctrlPr>
                  </m:sub>
                </m:sSub>
                <m:r>
                  <w:rPr>
                    <w:sz w:val="24"/>
                    <w:szCs w:val="24"/>
                  </w:rPr>
                  <m:t>·</m:t>
                </m:r>
                <m:sSub>
                  <m:sSubPr>
                    <m:ctrlPr>
                      <w:rPr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sz w:val="24"/>
                        <w:szCs w:val="24"/>
                      </w:rPr>
                      <m:t>p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sz w:val="24"/>
                        <w:szCs w:val="24"/>
                      </w:rPr>
                      <m:t>J</m:t>
                    </m:r>
                    <m:r>
                      <m:rPr>
                        <m:nor/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i</m:t>
                    </m:r>
                    <m:ctrlPr>
                      <w:rPr>
                        <w:sz w:val="24"/>
                        <w:szCs w:val="24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sz w:val="24"/>
                        <w:szCs w:val="24"/>
                      </w:rPr>
                      <m:t>w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sz w:val="24"/>
                        <w:szCs w:val="24"/>
                      </w:rPr>
                      <m:t>V</m:t>
                    </m:r>
                    <m:ctrlPr>
                      <w:rPr>
                        <w:sz w:val="24"/>
                        <w:szCs w:val="24"/>
                      </w:rPr>
                    </m:ctrlPr>
                  </m:sub>
                </m:sSub>
                <m:r>
                  <w:rPr>
                    <w:sz w:val="24"/>
                    <w:szCs w:val="24"/>
                  </w:rPr>
                  <m:t>·</m:t>
                </m:r>
                <m:sSub>
                  <m:sSubPr>
                    <m:ctrlPr>
                      <w:rPr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sz w:val="24"/>
                        <w:szCs w:val="24"/>
                      </w:rPr>
                      <m:t>p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sz w:val="24"/>
                        <w:szCs w:val="24"/>
                      </w:rPr>
                      <m:t>V</m:t>
                    </m:r>
                    <m:r>
                      <m:rPr>
                        <m:nor/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i</m:t>
                    </m:r>
                    <m:ctrlPr>
                      <w:rPr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sz w:val="24"/>
                    <w:szCs w:val="24"/>
                  </w:rPr>
                </m:ctrlPr>
              </m:e>
              <m:e>
                <m:r>
                  <w:rPr>
                    <w:sz w:val="24"/>
                    <w:szCs w:val="24"/>
                  </w:rPr>
                  <m:t>  Dist</m:t>
                </m:r>
                <m:d>
                  <m:dPr>
                    <m:ctrlPr>
                      <w:rPr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w:rPr>
                            <w:sz w:val="24"/>
                            <w:szCs w:val="24"/>
                          </w:rPr>
                          <m:t>New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,</m:t>
                        </m:r>
                        <m:r>
                          <w:rPr>
                            <w:sz w:val="24"/>
                            <w:szCs w:val="24"/>
                          </w:rPr>
                          <m:t>Rank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sz w:val="24"/>
                        <w:szCs w:val="24"/>
                      </w:rPr>
                    </m:ctrlPr>
                  </m:e>
                </m:d>
                <m:r>
                  <w:rPr>
                    <w:sz w:val="24"/>
                    <w:szCs w:val="24"/>
                  </w:rPr>
                  <m:t>≈Dist</m:t>
                </m:r>
                <m:d>
                  <m:dPr>
                    <m:ctrlPr>
                      <w:rPr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sz w:val="24"/>
                            <w:szCs w:val="24"/>
                          </w:rPr>
                          <m:t>Optimal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w:rPr>
                            <w:sz w:val="24"/>
                            <w:szCs w:val="24"/>
                          </w:rPr>
                          <m:t>Rank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sz w:val="24"/>
                        <w:szCs w:val="24"/>
                      </w:rPr>
                    </m:ctrlPr>
                  </m:e>
                </m:d>
                <m:ctrlPr>
                  <w:rPr>
                    <w:sz w:val="24"/>
                    <w:szCs w:val="24"/>
                  </w:rPr>
                </m:ctrlPr>
              </m:e>
            </m:eqArr>
            <m:ctrlPr>
              <w:rPr>
                <w:sz w:val="24"/>
                <w:szCs w:val="24"/>
              </w:rPr>
            </m:ctrlPr>
          </m:e>
        </m:d>
      </m:oMath>
      <w:r>
        <w:t>​​</w:t>
      </w:r>
    </w:p>
    <w:p>
      <w:pPr>
        <w:pStyle w:val="16"/>
        <w:spacing w:line="240" w:lineRule="auto"/>
      </w:pPr>
      <m:oMath>
        <m:box>
          <m:boxPr>
            <m:ctrlPr>
              <w:rPr>
                <w:sz w:val="24"/>
                <w:szCs w:val="24"/>
              </w:rPr>
            </m:ctrlPr>
          </m:box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C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box>
                  <m:boxPr>
                    <m:ctrlPr>
                      <w:rPr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sz w:val="24"/>
                        <w:szCs w:val="24"/>
                      </w:rPr>
                      <m:t>New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i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box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 </w:t>
      </w:r>
      <w:r>
        <w:rPr>
          <w:rFonts w:ascii="Segoe UI Emoji" w:hAnsi="Segoe UI Emoji" w:eastAsia="宋体"/>
          <w:b w:val="0"/>
          <w:i w:val="0"/>
          <w:sz w:val="24"/>
        </w:rPr>
        <w:t>为新系统下选手</w:t>
      </w:r>
      <w:r>
        <w:rPr>
          <w:rFonts w:ascii="宋体" w:hAnsi="宋体" w:eastAsia="宋体"/>
          <w:b w:val="0"/>
          <w:i w:val="0"/>
          <w:sz w:val="24"/>
        </w:rPr>
        <w:t xml:space="preserve">  i  </w:t>
      </w:r>
      <w:r>
        <w:rPr>
          <w:rFonts w:ascii="Segoe UI Emoji" w:hAnsi="Segoe UI Emoji" w:eastAsia="宋体"/>
          <w:b w:val="0"/>
          <w:i w:val="0"/>
          <w:sz w:val="24"/>
        </w:rPr>
        <w:t>的组合得分；</w:t>
      </w:r>
    </w:p>
    <w:p>
      <w:pPr>
        <w:pStyle w:val="16"/>
        <w:spacing w:line="240" w:lineRule="auto"/>
      </w:pPr>
      <w:r>
        <w:rPr>
          <w:rFonts w:ascii="宋体" w:hAnsi="宋体" w:eastAsia="宋体"/>
          <w:b w:val="0"/>
          <w:i w:val="0"/>
          <w:sz w:val="24"/>
        </w:rPr>
        <w:t xml:space="preserve">Dist(·)  </w:t>
      </w:r>
      <w:r>
        <w:rPr>
          <w:rFonts w:ascii="Segoe UI Emoji" w:hAnsi="Segoe UI Emoji" w:eastAsia="宋体"/>
          <w:b w:val="0"/>
          <w:i w:val="0"/>
          <w:sz w:val="24"/>
        </w:rPr>
        <w:t>为排名分布（如</w:t>
      </w:r>
      <w:r>
        <w:rPr>
          <w:rFonts w:ascii="宋体" w:hAnsi="宋体" w:eastAsia="宋体"/>
          <w:b w:val="0"/>
          <w:i w:val="0"/>
          <w:sz w:val="24"/>
        </w:rPr>
        <w:t>Top3</w:t>
      </w:r>
      <w:r>
        <w:rPr>
          <w:rFonts w:ascii="Segoe UI Emoji" w:hAnsi="Segoe UI Emoji" w:eastAsia="宋体"/>
          <w:b w:val="0"/>
          <w:i w:val="0"/>
          <w:sz w:val="24"/>
        </w:rPr>
        <w:t>占比、淘汰率等），</w:t>
      </w:r>
      <w:r>
        <w:rPr>
          <w:rFonts w:ascii="宋体" w:hAnsi="宋体" w:eastAsia="宋体"/>
          <w:b w:val="0"/>
          <w:i w:val="0"/>
          <w:sz w:val="24"/>
        </w:rPr>
        <w:t xml:space="preserve"> Optimal_Rank  </w:t>
      </w:r>
      <w:r>
        <w:rPr>
          <w:rFonts w:ascii="Segoe UI Emoji" w:hAnsi="Segoe UI Emoji" w:eastAsia="宋体"/>
          <w:b w:val="0"/>
          <w:i w:val="0"/>
          <w:sz w:val="24"/>
        </w:rPr>
        <w:t>为历史表现最优赛季的排名分布；</w:t>
      </w:r>
    </w:p>
    <w:p>
      <w:pPr>
        <w:pStyle w:val="16"/>
        <w:spacing w:line="240" w:lineRule="auto"/>
      </w:pPr>
      <w:r>
        <w:rPr>
          <w:rFonts w:ascii="Segoe UI Emoji" w:hAnsi="Segoe UI Emoji" w:eastAsia="宋体"/>
          <w:b w:val="0"/>
          <w:i w:val="0"/>
          <w:sz w:val="24"/>
        </w:rPr>
        <w:t>争议选手定义为</w:t>
      </w:r>
      <w:r>
        <w:rPr>
          <w:rFonts w:ascii="宋体" w:hAnsi="宋体" w:eastAsia="宋体"/>
          <w:b w:val="0"/>
          <w:i w:val="0"/>
          <w:sz w:val="24"/>
        </w:rPr>
        <w:t>“</w:t>
      </w:r>
      <w:r>
        <w:rPr>
          <w:rFonts w:ascii="Segoe UI Emoji" w:hAnsi="Segoe UI Emoji" w:eastAsia="宋体"/>
          <w:b w:val="0"/>
          <w:i w:val="0"/>
          <w:sz w:val="24"/>
        </w:rPr>
        <w:t>评委得分排名后</w:t>
      </w:r>
      <w:r>
        <w:rPr>
          <w:rFonts w:ascii="宋体" w:hAnsi="宋体" w:eastAsia="宋体"/>
          <w:b w:val="0"/>
          <w:i w:val="0"/>
          <w:sz w:val="24"/>
        </w:rPr>
        <w:t>30%</w:t>
      </w:r>
      <w:r>
        <w:rPr>
          <w:rFonts w:ascii="Segoe UI Emoji" w:hAnsi="Segoe UI Emoji" w:eastAsia="宋体"/>
          <w:b w:val="0"/>
          <w:i w:val="0"/>
          <w:sz w:val="24"/>
        </w:rPr>
        <w:t>但晋级</w:t>
      </w:r>
      <w:r>
        <w:rPr>
          <w:rFonts w:ascii="宋体" w:hAnsi="宋体" w:eastAsia="宋体"/>
          <w:b w:val="0"/>
          <w:i w:val="0"/>
          <w:sz w:val="24"/>
        </w:rPr>
        <w:t>”</w:t>
      </w:r>
      <w:r>
        <w:rPr>
          <w:rFonts w:ascii="Segoe UI Emoji" w:hAnsi="Segoe UI Emoji" w:eastAsia="宋体"/>
          <w:b w:val="0"/>
          <w:i w:val="0"/>
          <w:sz w:val="24"/>
        </w:rPr>
        <w:t>的选手。</w:t>
      </w:r>
    </w:p>
    <w:p>
      <w:pPr>
        <w:spacing w:line="240" w:lineRule="auto"/>
      </w:pPr>
    </w:p>
    <w:p>
      <w:pPr>
        <w:pStyle w:val="5"/>
        <w:spacing w:after="120" w:line="240" w:lineRule="auto"/>
      </w:pPr>
      <w:r>
        <w:rPr>
          <w:rFonts w:ascii="宋体" w:hAnsi="宋体" w:eastAsia="宋体"/>
          <w:b/>
          <w:i w:val="0"/>
          <w:color w:val="000000"/>
          <w:sz w:val="24"/>
        </w:rPr>
        <w:t xml:space="preserve">3. </w:t>
      </w:r>
      <w:r>
        <w:rPr>
          <w:rFonts w:ascii="Segoe UI Emoji" w:hAnsi="Segoe UI Emoji" w:eastAsia="宋体"/>
          <w:b/>
          <w:i w:val="0"/>
          <w:color w:val="000000"/>
          <w:sz w:val="24"/>
        </w:rPr>
        <w:t>最终淘汰规则（融合底部二选一）</w:t>
      </w:r>
    </w:p>
    <w:p>
      <w:pPr>
        <w:spacing w:line="240" w:lineRule="auto"/>
        <w:jc w:val="left"/>
      </w:pPr>
      <w:r>
        <w:rPr>
          <w:rFonts w:ascii="宋体" w:hAnsi="宋体" w:eastAsia="宋体"/>
          <w:b w:val="0"/>
          <w:i w:val="0"/>
          <w:sz w:val="24"/>
        </w:rPr>
        <w:t xml:space="preserve">1. </w:t>
      </w:r>
      <w:r>
        <w:rPr>
          <w:rFonts w:ascii="Segoe UI Emoji" w:hAnsi="Segoe UI Emoji" w:eastAsia="宋体"/>
          <w:b w:val="0"/>
          <w:i w:val="0"/>
          <w:sz w:val="24"/>
        </w:rPr>
        <w:t>按</w:t>
      </w:r>
      <w:r>
        <w:rPr>
          <w:rFonts w:ascii="宋体" w:hAnsi="宋体" w:eastAsia="宋体"/>
          <w:b w:val="0"/>
          <w:i w:val="0"/>
          <w:sz w:val="24"/>
        </w:rPr>
        <w:t xml:space="preserve"> 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C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box>
                  <m:boxPr>
                    <m:ctrlPr>
                      <w:rPr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sz w:val="24"/>
                        <w:szCs w:val="24"/>
                      </w:rPr>
                      <m:t>New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w:rPr>
                        <w:sz w:val="24"/>
                        <w:szCs w:val="24"/>
                      </w:rPr>
                      <m:t>i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box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 </w:t>
      </w:r>
      <w:r>
        <w:rPr>
          <w:rFonts w:ascii="Segoe UI Emoji" w:hAnsi="Segoe UI Emoji" w:eastAsia="宋体"/>
          <w:b w:val="0"/>
          <w:i w:val="0"/>
          <w:sz w:val="24"/>
        </w:rPr>
        <w:t>筛选底部</w:t>
      </w:r>
      <w:r>
        <w:rPr>
          <w:rFonts w:ascii="宋体" w:hAnsi="宋体" w:eastAsia="宋体"/>
          <w:b w:val="0"/>
          <w:i w:val="0"/>
          <w:sz w:val="24"/>
        </w:rPr>
        <w:t>2</w:t>
      </w:r>
      <w:r>
        <w:rPr>
          <w:rFonts w:ascii="Segoe UI Emoji" w:hAnsi="Segoe UI Emoji" w:eastAsia="宋体"/>
          <w:b w:val="0"/>
          <w:i w:val="0"/>
          <w:sz w:val="24"/>
        </w:rPr>
        <w:t>名选手</w:t>
      </w:r>
      <w:r>
        <w:rPr>
          <w:rFonts w:ascii="宋体" w:hAnsi="宋体" w:eastAsia="宋体"/>
          <w:b w:val="0"/>
          <w:i w:val="0"/>
          <w:sz w:val="24"/>
        </w:rPr>
        <w:t xml:space="preserve"> 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i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sz w:val="24"/>
                    <w:szCs w:val="24"/>
                  </w:rPr>
                  <m:t>1</m:t>
                </m:r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,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i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sz w:val="24"/>
                    <w:szCs w:val="24"/>
                  </w:rPr>
                  <m:t>2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</w:t>
      </w:r>
      <w:r>
        <w:rPr>
          <w:rFonts w:ascii="Segoe UI Emoji" w:hAnsi="Segoe UI Emoji" w:eastAsia="宋体"/>
          <w:b w:val="0"/>
          <w:i w:val="0"/>
          <w:sz w:val="24"/>
        </w:rPr>
        <w:t>；</w:t>
      </w:r>
    </w:p>
    <w:p>
      <w:pPr>
        <w:spacing w:line="240" w:lineRule="auto"/>
        <w:jc w:val="left"/>
      </w:pPr>
      <w:r>
        <w:rPr>
          <w:rFonts w:ascii="宋体" w:hAnsi="宋体" w:eastAsia="宋体"/>
          <w:b w:val="0"/>
          <w:i w:val="0"/>
          <w:sz w:val="24"/>
        </w:rPr>
        <w:t xml:space="preserve">2. </w:t>
      </w:r>
      <w:r>
        <w:rPr>
          <w:rFonts w:ascii="Segoe UI Emoji" w:hAnsi="Segoe UI Emoji" w:eastAsia="宋体"/>
          <w:b w:val="0"/>
          <w:i w:val="0"/>
          <w:sz w:val="24"/>
        </w:rPr>
        <w:t>法官投票淘汰概率：</w:t>
      </w:r>
      <w:r>
        <w:rPr>
          <w:rFonts w:ascii="宋体" w:hAnsi="宋体" w:eastAsia="宋体"/>
          <w:b w:val="0"/>
          <w:i w:val="0"/>
          <w:sz w:val="24"/>
        </w:rPr>
        <w:t xml:space="preserve"> </w:t>
      </w:r>
      <m:oMath>
        <m:box>
          <m:boxPr>
            <m:ctrlPr>
              <w:rPr>
                <w:sz w:val="24"/>
                <w:szCs w:val="24"/>
              </w:rPr>
            </m:ctrlPr>
          </m:boxPr>
          <m:e>
            <m:r>
              <w:rPr>
                <w:sz w:val="24"/>
                <w:szCs w:val="24"/>
              </w:rPr>
              <m:t>P</m:t>
            </m:r>
            <m:r>
              <m:rPr>
                <m:sty m:val="p"/>
              </m:rPr>
              <w:rPr>
                <w:sz w:val="24"/>
                <w:szCs w:val="24"/>
              </w:rPr>
              <m:t>(</m:t>
            </m:r>
            <m:r>
              <w:rPr>
                <w:sz w:val="24"/>
                <w:szCs w:val="24"/>
              </w:rPr>
              <m:t>Eliminate</m:t>
            </m:r>
            <m:r>
              <m:rPr>
                <m:sty m:val="p"/>
              </m:rPr>
              <w:rPr>
                <w:sz w:val="24"/>
                <w:szCs w:val="24"/>
              </w:rPr>
              <m:t>=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i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sz w:val="24"/>
                    <w:szCs w:val="24"/>
                  </w:rPr>
                  <m:t>1</m:t>
                </m:r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)=</m:t>
            </m:r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box>
                  <m:boxPr>
                    <m:ctrlPr>
                      <w:rPr>
                        <w:sz w:val="24"/>
                        <w:szCs w:val="24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sz w:val="24"/>
                            <w:szCs w:val="24"/>
                          </w:rPr>
                          <m:t>w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w:rPr>
                            <w:sz w:val="24"/>
                            <w:szCs w:val="24"/>
                          </w:rPr>
                          <m:t>J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sub>
                    </m:sSub>
                    <m:r>
                      <w:rPr>
                        <w:sz w:val="24"/>
                        <w:szCs w:val="24"/>
                      </w:rPr>
                      <m:t>·</m:t>
                    </m:r>
                    <m:sSub>
                      <m:sSubPr>
                        <m:ctrlPr>
                          <w:rPr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sz w:val="24"/>
                            <w:szCs w:val="24"/>
                          </w:rPr>
                          <m:t>S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  <m:sub>
                        <m:box>
                          <m:box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boxPr>
                          <m:e>
                            <m:r>
                              <w:rPr>
                                <w:sz w:val="24"/>
                                <w:szCs w:val="24"/>
                              </w:rPr>
                              <m:t>J</m:t>
                            </m:r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sz w:val="24"/>
                                    <w:szCs w:val="24"/>
                                  </w:rPr>
                                  <m:t>i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2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</m:box>
                        <m:ctrlPr>
                          <w:rPr>
                            <w:sz w:val="24"/>
                            <w:szCs w:val="24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sz w:val="24"/>
                            <w:szCs w:val="24"/>
                          </w:rPr>
                          <m:t>w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w:rPr>
                            <w:sz w:val="24"/>
                            <w:szCs w:val="24"/>
                          </w:rPr>
                          <m:t>V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sub>
                    </m:sSub>
                    <m:r>
                      <w:rPr>
                        <w:sz w:val="24"/>
                        <w:szCs w:val="24"/>
                      </w:rPr>
                      <m:t>·</m:t>
                    </m:r>
                    <m:sSub>
                      <m:sSubPr>
                        <m:ctrlPr>
                          <w:rPr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sz w:val="24"/>
                            <w:szCs w:val="24"/>
                          </w:rPr>
                          <m:t>V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  <m:sub>
                        <m:box>
                          <m:box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boxPr>
                          <m:e>
                            <m:sSub>
                              <m:sSubP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sz w:val="24"/>
                                    <w:szCs w:val="24"/>
                                  </w:rPr>
                                  <m:t>i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2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</m:box>
                        <m:ctrlPr>
                          <w:rPr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sz w:val="24"/>
                        <w:szCs w:val="24"/>
                      </w:rPr>
                    </m:ctrlPr>
                  </m:e>
                </m:box>
                <m:ctrlPr>
                  <w:rPr>
                    <w:sz w:val="24"/>
                    <w:szCs w:val="24"/>
                  </w:rPr>
                </m:ctrlPr>
              </m:num>
              <m:den>
                <m:box>
                  <m:boxPr>
                    <m:ctrlPr>
                      <w:rPr>
                        <w:sz w:val="24"/>
                        <w:szCs w:val="24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sz w:val="24"/>
                            <w:szCs w:val="24"/>
                          </w:rPr>
                          <m:t>w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w:rPr>
                            <w:sz w:val="24"/>
                            <w:szCs w:val="24"/>
                          </w:rPr>
                          <m:t>J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(</m:t>
                    </m:r>
                    <m:sSub>
                      <m:sSubPr>
                        <m:ctrlPr>
                          <w:rPr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sz w:val="24"/>
                            <w:szCs w:val="24"/>
                          </w:rPr>
                          <m:t>S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  <m:sub>
                        <m:box>
                          <m:box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boxPr>
                          <m:e>
                            <m:r>
                              <w:rPr>
                                <w:sz w:val="24"/>
                                <w:szCs w:val="24"/>
                              </w:rPr>
                              <m:t>J</m:t>
                            </m:r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sz w:val="24"/>
                                    <w:szCs w:val="24"/>
                                  </w:rPr>
                                  <m:t>i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1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</m:box>
                        <m:ctrlPr>
                          <w:rPr>
                            <w:sz w:val="24"/>
                            <w:szCs w:val="24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sz w:val="24"/>
                            <w:szCs w:val="24"/>
                          </w:rPr>
                          <m:t>S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  <m:sub>
                        <m:box>
                          <m:box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boxPr>
                          <m:e>
                            <m:r>
                              <w:rPr>
                                <w:sz w:val="24"/>
                                <w:szCs w:val="24"/>
                              </w:rPr>
                              <m:t>J</m:t>
                            </m:r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sz w:val="24"/>
                                    <w:szCs w:val="24"/>
                                  </w:rPr>
                                  <m:t>i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2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</m:box>
                        <m:ctrlPr>
                          <w:rPr>
                            <w:sz w:val="24"/>
                            <w:szCs w:val="24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)+</m:t>
                    </m:r>
                    <m:sSub>
                      <m:sSubPr>
                        <m:ctrlPr>
                          <w:rPr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sz w:val="24"/>
                            <w:szCs w:val="24"/>
                          </w:rPr>
                          <m:t>w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w:rPr>
                            <w:sz w:val="24"/>
                            <w:szCs w:val="24"/>
                          </w:rPr>
                          <m:t>V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(</m:t>
                    </m:r>
                    <m:sSub>
                      <m:sSubPr>
                        <m:ctrlPr>
                          <w:rPr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sz w:val="24"/>
                            <w:szCs w:val="24"/>
                          </w:rPr>
                          <m:t>V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  <m:sub>
                        <m:box>
                          <m:box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boxPr>
                          <m:e>
                            <m:sSub>
                              <m:sSubP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sz w:val="24"/>
                                    <w:szCs w:val="24"/>
                                  </w:rPr>
                                  <m:t>i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1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</m:box>
                        <m:ctrlPr>
                          <w:rPr>
                            <w:sz w:val="24"/>
                            <w:szCs w:val="24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sz w:val="24"/>
                            <w:szCs w:val="24"/>
                          </w:rPr>
                          <m:t>V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  <m:sub>
                        <m:box>
                          <m:box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boxPr>
                          <m:e>
                            <m:sSub>
                              <m:sSubP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sz w:val="24"/>
                                    <w:szCs w:val="24"/>
                                  </w:rPr>
                                  <m:t>i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2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</m:box>
                        <m:ctrlPr>
                          <w:rPr>
                            <w:sz w:val="24"/>
                            <w:szCs w:val="24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)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box>
                <m:ctrlPr>
                  <w:rPr>
                    <w:sz w:val="24"/>
                    <w:szCs w:val="24"/>
                  </w:rPr>
                </m:ctrlPr>
              </m:den>
            </m:f>
            <m:ctrlPr>
              <w:rPr>
                <w:sz w:val="24"/>
                <w:szCs w:val="24"/>
              </w:rPr>
            </m:ctrlPr>
          </m:e>
        </m:box>
      </m:oMath>
      <w:r>
        <w:rPr>
          <w:rFonts w:ascii="宋体" w:hAnsi="宋体" w:eastAsia="宋体"/>
          <w:b w:val="0"/>
          <w:i w:val="0"/>
          <w:sz w:val="24"/>
        </w:rPr>
        <w:t xml:space="preserve"> </w:t>
      </w:r>
      <w:r>
        <w:rPr>
          <w:rFonts w:ascii="Segoe UI Emoji" w:hAnsi="Segoe UI Emoji" w:eastAsia="宋体"/>
          <w:b w:val="0"/>
          <w:i w:val="0"/>
          <w:sz w:val="24"/>
        </w:rPr>
        <w:t>；</w:t>
      </w:r>
    </w:p>
    <w:p>
      <w:pPr>
        <w:spacing w:line="240" w:lineRule="auto"/>
        <w:jc w:val="left"/>
      </w:pPr>
      <w:r>
        <w:rPr>
          <w:rFonts w:ascii="宋体" w:hAnsi="宋体" w:eastAsia="宋体"/>
          <w:b w:val="0"/>
          <w:i w:val="0"/>
          <w:sz w:val="24"/>
        </w:rPr>
        <w:t xml:space="preserve">3. </w:t>
      </w:r>
      <w:r>
        <w:rPr>
          <w:rFonts w:ascii="Segoe UI Emoji" w:hAnsi="Segoe UI Emoji" w:eastAsia="宋体"/>
          <w:b w:val="0"/>
          <w:i w:val="0"/>
          <w:sz w:val="24"/>
        </w:rPr>
        <w:t>随机抽取淘汰选手（按上述概率），确保法官专业性与随机性平衡。</w:t>
      </w:r>
    </w:p>
    <w:p>
      <w:pPr>
        <w:spacing w:line="240" w:lineRule="auto"/>
        <w:jc w:val="left"/>
      </w:pPr>
    </w:p>
    <w:sectPr>
      <w:footerReference r:id="rId3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BF6383"/>
    <w:rsid w:val="37D84E3B"/>
    <w:rsid w:val="60863264"/>
    <w:rsid w:val="7954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2">
    <w:name w:val="Default Paragraph Font"/>
    <w:semiHidden/>
    <w:unhideWhenUsed/>
    <w:uiPriority w:val="1"/>
  </w:style>
  <w:style w:type="table" w:default="1" w:styleId="3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basedOn w:val="1"/>
    <w:unhideWhenUsed/>
    <w:uiPriority w:val="99"/>
    <w:pPr>
      <w:ind w:left="1080" w:hanging="360"/>
      <w:contextualSpacing/>
    </w:pPr>
  </w:style>
  <w:style w:type="paragraph" w:styleId="12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3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33">
    <w:name w:val="Strong"/>
    <w:basedOn w:val="32"/>
    <w:qFormat/>
    <w:uiPriority w:val="22"/>
    <w:rPr>
      <w:b/>
      <w:bCs/>
    </w:rPr>
  </w:style>
  <w:style w:type="character" w:styleId="34">
    <w:name w:val="Emphasis"/>
    <w:basedOn w:val="32"/>
    <w:qFormat/>
    <w:uiPriority w:val="20"/>
    <w:rPr>
      <w:i/>
      <w:iCs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999999" w:themeFill="text1" w:themeFillTint="66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>
        <w:tblLayout w:type="fixed"/>
      </w:tbl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32"/>
    <w:link w:val="25"/>
    <w:uiPriority w:val="99"/>
  </w:style>
  <w:style w:type="character" w:customStyle="1" w:styleId="136">
    <w:name w:val="Footer Char"/>
    <w:basedOn w:val="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32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32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32"/>
    <w:link w:val="19"/>
    <w:uiPriority w:val="99"/>
  </w:style>
  <w:style w:type="character" w:customStyle="1" w:styleId="145">
    <w:name w:val="Body Text 2 Char"/>
    <w:basedOn w:val="32"/>
    <w:link w:val="28"/>
    <w:qFormat/>
    <w:uiPriority w:val="99"/>
  </w:style>
  <w:style w:type="character" w:customStyle="1" w:styleId="146">
    <w:name w:val="Body Text 3 Char"/>
    <w:basedOn w:val="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32"/>
    <w:link w:val="13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32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32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32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32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32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59</TotalTime>
  <ScaleCrop>false</ScaleCrop>
  <LinksUpToDate>false</LinksUpToDate>
  <CharactersWithSpaces>0</CharactersWithSpaces>
  <Application>WPS Office_10.8.2.7119_F1E327BC-269C-435d-A152-05C5408002CA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Administrator</cp:lastModifiedBy>
  <dcterms:modified xsi:type="dcterms:W3CDTF">2026-01-30T01:22:05Z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2052-10.8.2.7119</vt:lpwstr>
  </property>
</Properties>
</file>